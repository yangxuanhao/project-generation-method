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F3BB4D">
      <w:pPr>
        <w:spacing w:before="0" w:after="0" w:line="259" w:lineRule="auto"/>
      </w:pPr>
      <w:bookmarkStart w:id="0" w:name="_GoBack"/>
      <w:bookmarkEnd w:id="0"/>
      <w:r>
        <w:rPr>
          <w:rFonts w:ascii="Consolas" w:hAnsi="Consolas" w:eastAsia="Consolas"/>
          <w:b w:val="0"/>
          <w:color w:val="000000"/>
          <w:sz w:val="17"/>
        </w:rPr>
        <w:t>from __future__ import annotations</w:t>
      </w:r>
    </w:p>
    <w:p w14:paraId="6D73DD3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pathlib import Path</w:t>
      </w:r>
    </w:p>
    <w:p w14:paraId="6406F1E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typing import List, Tuple</w:t>
      </w:r>
    </w:p>
    <w:p w14:paraId="1FC83B6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import math</w:t>
      </w:r>
    </w:p>
    <w:p w14:paraId="1887F5F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import numpy as np</w:t>
      </w:r>
    </w:p>
    <w:p w14:paraId="4CA979A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PIL import Image, ImageFilter</w:t>
      </w:r>
    </w:p>
    <w:p w14:paraId="0DC3BF7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.models import CrackObject, WidthSample</w:t>
      </w:r>
    </w:p>
    <w:p w14:paraId="12FDF57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.geometry import polyline_length, distance</w:t>
      </w:r>
    </w:p>
    <w:p w14:paraId="3F383EA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.severity import CrackSeverityEvaluator</w:t>
      </w:r>
    </w:p>
    <w:p w14:paraId="31E9FAF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Point = Tuple[float, float]</w:t>
      </w:r>
    </w:p>
    <w:p w14:paraId="0FEAE9D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CrackAutoDetector:</w:t>
      </w:r>
    </w:p>
    <w:p w14:paraId="34C7466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"""自动裂缝标注算法。</w:t>
      </w:r>
    </w:p>
    <w:p w14:paraId="63FA555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本版不再使用“全局暗像素连通”作为主逻辑，而是采用：</w:t>
      </w:r>
    </w:p>
    <w:p w14:paraId="55D73C3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1. 局部背景减法，增强“比周边更暗”的线状裂缝；</w:t>
      </w:r>
    </w:p>
    <w:p w14:paraId="0096203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2. 邻域连续性过滤，去掉单个石子、纹理噪点；</w:t>
      </w:r>
    </w:p>
    <w:p w14:paraId="60FB192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3. 连通域几何筛选，过滤块状污渍、边缘噪声和短小纹理；</w:t>
      </w:r>
    </w:p>
    <w:p w14:paraId="2990014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4. 线性支撑度验证，确认拟合折线确实落在暗线区域上；</w:t>
      </w:r>
    </w:p>
    <w:p w14:paraId="17EB1F9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5. 默认保守识别，避免一次性生成大量错误标注线。</w:t>
      </w:r>
    </w:p>
    <w:p w14:paraId="1890C45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"""</w:t>
      </w:r>
    </w:p>
    <w:p w14:paraId="0FD72B2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PRESETS = {</w:t>
      </w:r>
    </w:p>
    <w:p w14:paraId="755508F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"保守": {</w:t>
      </w:r>
    </w:p>
    <w:p w14:paraId="64FD5E8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"contrast_percentile": 96.0,</w:t>
      </w:r>
    </w:p>
    <w:p w14:paraId="35AE7F5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"min_contrast": 18,</w:t>
      </w:r>
    </w:p>
    <w:p w14:paraId="2659714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"min_length_px": 130,</w:t>
      </w:r>
    </w:p>
    <w:p w14:paraId="1CA2007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"min_area": 14,</w:t>
      </w:r>
    </w:p>
    <w:p w14:paraId="7BAB092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"max_count": 6,</w:t>
      </w:r>
    </w:p>
    <w:p w14:paraId="2D74E3F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"support": 0.42,</w:t>
      </w:r>
    </w:p>
    <w:p w14:paraId="005DF4C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"edge_guard": 0.035,</w:t>
      </w:r>
    </w:p>
    <w:p w14:paraId="4DA85AC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"neighbor_min": 2,</w:t>
      </w:r>
    </w:p>
    <w:p w14:paraId="4B92F25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"line_width": 2,</w:t>
      </w:r>
    </w:p>
    <w:p w14:paraId="7C74C3F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},</w:t>
      </w:r>
    </w:p>
    <w:p w14:paraId="277B712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"标准": {</w:t>
      </w:r>
    </w:p>
    <w:p w14:paraId="6626711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"contrast_percentile": 94.0,</w:t>
      </w:r>
    </w:p>
    <w:p w14:paraId="3C6ED1E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"min_contrast": 14,</w:t>
      </w:r>
    </w:p>
    <w:p w14:paraId="6E7F5EC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"min_length_px": 95,</w:t>
      </w:r>
    </w:p>
    <w:p w14:paraId="4D81E38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"min_area": 10,</w:t>
      </w:r>
    </w:p>
    <w:p w14:paraId="14B496B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"max_count": 8,</w:t>
      </w:r>
    </w:p>
    <w:p w14:paraId="63994B5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"support": 0.37,</w:t>
      </w:r>
    </w:p>
    <w:p w14:paraId="4FFEEC2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"edge_guard": 0.025,</w:t>
      </w:r>
    </w:p>
    <w:p w14:paraId="5754DAF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"neighbor_min": 2,</w:t>
      </w:r>
    </w:p>
    <w:p w14:paraId="3E3D76F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"line_width": 2,</w:t>
      </w:r>
    </w:p>
    <w:p w14:paraId="0E88F77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},</w:t>
      </w:r>
    </w:p>
    <w:p w14:paraId="13E72B8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"增强": {</w:t>
      </w:r>
    </w:p>
    <w:p w14:paraId="5E4BBCD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"contrast_percentile": 91.0,</w:t>
      </w:r>
    </w:p>
    <w:p w14:paraId="29E09E1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"min_contrast": 11,</w:t>
      </w:r>
    </w:p>
    <w:p w14:paraId="16EFF38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"min_length_px": 70,</w:t>
      </w:r>
    </w:p>
    <w:p w14:paraId="50926B5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"min_area": 8,</w:t>
      </w:r>
    </w:p>
    <w:p w14:paraId="5737023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"max_count": 12,</w:t>
      </w:r>
    </w:p>
    <w:p w14:paraId="06E3BE1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"support": 0.30,</w:t>
      </w:r>
    </w:p>
    <w:p w14:paraId="7EE47C3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"edge_guard": 0.018,</w:t>
      </w:r>
    </w:p>
    <w:p w14:paraId="4A349FBA">
      <w:pPr>
        <w:spacing w:before="0" w:after="0" w:line="24" w:lineRule="auto"/>
      </w:pPr>
      <w:r>
        <w:br w:type="page"/>
      </w:r>
    </w:p>
    <w:p w14:paraId="06211AA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"neighbor_min": 1,</w:t>
      </w:r>
    </w:p>
    <w:p w14:paraId="21F073D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"line_width": 3,</w:t>
      </w:r>
    </w:p>
    <w:p w14:paraId="7E3E70E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},</w:t>
      </w:r>
    </w:p>
    <w:p w14:paraId="47D8A97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}</w:t>
      </w:r>
    </w:p>
    <w:p w14:paraId="3D27791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51A0DBF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detect_from_image(</w:t>
      </w:r>
    </w:p>
    <w:p w14:paraId="39477D9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image_path: str | Path,</w:t>
      </w:r>
    </w:p>
    <w:p w14:paraId="18AA587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meter_per_pixel: float | None = None,</w:t>
      </w:r>
    </w:p>
    <w:p w14:paraId="6BA0DB8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max_cracks: int | None = None,</w:t>
      </w:r>
    </w:p>
    <w:p w14:paraId="2CD5039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min_length_px: float | None = None,</w:t>
      </w:r>
    </w:p>
    <w:p w14:paraId="18DE59E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sensitivity: str = "保守",</w:t>
      </w:r>
    </w:p>
    <w:p w14:paraId="4BAE522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) -&gt; List[CrackObject]:</w:t>
      </w:r>
    </w:p>
    <w:p w14:paraId="285C605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arr = CrackAutoDetector._load_gray(image_path)</w:t>
      </w:r>
    </w:p>
    <w:p w14:paraId="154B8C9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arr is None:</w:t>
      </w:r>
    </w:p>
    <w:p w14:paraId="3B74F8B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[]</w:t>
      </w:r>
    </w:p>
    <w:p w14:paraId="35D04E8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cfg = dict(CrackAutoDetector.PRESETS.get(sensitivity, CrackAutoD</w:t>
      </w:r>
    </w:p>
    <w:p w14:paraId="2633E10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max_cracks is not None:</w:t>
      </w:r>
    </w:p>
    <w:p w14:paraId="09660C5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cfg["max_count"] = max_cracks</w:t>
      </w:r>
    </w:p>
    <w:p w14:paraId="10D7D18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min_length_px is not None:</w:t>
      </w:r>
    </w:p>
    <w:p w14:paraId="2935A57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cfg["min_length_px"] = min_length_px</w:t>
      </w:r>
    </w:p>
    <w:p w14:paraId="3995060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small, scale = CrackAutoDetector._downsample(arr)</w:t>
      </w:r>
    </w:p>
    <w:p w14:paraId="2699EF6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width_contrast = CrackAutoDetector._width_contrast(arr)</w:t>
      </w:r>
    </w:p>
    <w:p w14:paraId="6181FF6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contrast = CrackAutoDetector._local_dark_contrast(small)</w:t>
      </w:r>
    </w:p>
    <w:p w14:paraId="13795E3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strong_mask = CrackAutoDetector._build_mask(small, contrast, cfg</w:t>
      </w:r>
    </w:p>
    <w:p w14:paraId="206EF68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sensitivity == "增强":</w:t>
      </w:r>
    </w:p>
    <w:p w14:paraId="0EFCA6C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strong_mask = CrackAutoDetector._dilate(strong_mask)</w:t>
      </w:r>
    </w:p>
    <w:p w14:paraId="5D263B9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strong_mask = CrackAutoDetector._neighbor_filter(strong_mask</w:t>
      </w:r>
    </w:p>
    <w:p w14:paraId="58AD406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comps = CrackAutoDetector._components(strong_mask)</w:t>
      </w:r>
    </w:p>
    <w:p w14:paraId="1EC487A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scored: list[tuple[float, CrackObject, tuple[float, float, float</w:t>
      </w:r>
    </w:p>
    <w:p w14:paraId="1A9C04E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used_boxes: list[tuple[float, float, float, float]] = []</w:t>
      </w:r>
    </w:p>
    <w:p w14:paraId="31FF67C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comp in sorted(comps, key=len, reverse=True):</w:t>
      </w:r>
    </w:p>
    <w:p w14:paraId="1163128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len(comp) &lt; cfg["min_area"]:</w:t>
      </w:r>
    </w:p>
    <w:p w14:paraId="3EFE992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continue</w:t>
      </w:r>
    </w:p>
    <w:p w14:paraId="5CD3532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pts_small = np.array(comp, dtype=float)</w:t>
      </w:r>
    </w:p>
    <w:p w14:paraId="15E2CF4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not CrackAutoDetector._looks_like_crack(pts_small, strong</w:t>
      </w:r>
    </w:p>
    <w:p w14:paraId="37F79BC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continue</w:t>
      </w:r>
    </w:p>
    <w:p w14:paraId="6295C18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pts = np.array([(x * scale, y * scale) for x, y in comp], dt</w:t>
      </w:r>
    </w:p>
    <w:p w14:paraId="602F877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poly = CrackAutoDetector._fit_polyline(pts)</w:t>
      </w:r>
    </w:p>
    <w:p w14:paraId="30D24DB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len(poly) &lt; 2:</w:t>
      </w:r>
    </w:p>
    <w:p w14:paraId="4BD11A6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continue</w:t>
      </w:r>
    </w:p>
    <w:p w14:paraId="20D773C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length = polyline_length(poly)</w:t>
      </w:r>
    </w:p>
    <w:p w14:paraId="3CC2E44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length &lt; cfg["min_length_px"]:</w:t>
      </w:r>
    </w:p>
    <w:p w14:paraId="094C6E7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continue</w:t>
      </w:r>
    </w:p>
    <w:p w14:paraId="6E01470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support = CrackAutoDetector._line_support_score(poly, strong</w:t>
      </w:r>
    </w:p>
    <w:p w14:paraId="6AFD3EB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support &lt; cfg["support"]:</w:t>
      </w:r>
    </w:p>
    <w:p w14:paraId="4192F04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continue</w:t>
      </w:r>
    </w:p>
    <w:p w14:paraId="27BAB94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box = CrackAutoDetector._bbox(poly)</w:t>
      </w:r>
    </w:p>
    <w:p w14:paraId="3BE3E3A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CrackAutoDetector._overlaps_existing(box, used_boxes, thr</w:t>
      </w:r>
    </w:p>
    <w:p w14:paraId="59165B1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continue</w:t>
      </w:r>
    </w:p>
    <w:p w14:paraId="77BCE8D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crack = CrackObject(points=poly, source="自动识别")</w:t>
      </w:r>
    </w:p>
    <w:p w14:paraId="35B8242F">
      <w:pPr>
        <w:spacing w:before="0" w:after="0" w:line="24" w:lineRule="auto"/>
      </w:pPr>
      <w:r>
        <w:br w:type="page"/>
      </w:r>
    </w:p>
    <w:p w14:paraId="26AE056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CrackAutoDetector._auto_fill_widths_from_contrast(width_cont</w:t>
      </w:r>
    </w:p>
    <w:p w14:paraId="4DDE778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CrackSeverityEvaluator.refresh_crack(crack, meter_per_pixel)</w:t>
      </w:r>
    </w:p>
    <w:p w14:paraId="4B383F1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width_bonus = len(crack.width_samples) * 15</w:t>
      </w:r>
    </w:p>
    <w:p w14:paraId="64341A2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score = length * 0.35 + support * 180 + width_bonus</w:t>
      </w:r>
    </w:p>
    <w:p w14:paraId="01C7068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scored.append((score, crack, box))</w:t>
      </w:r>
    </w:p>
    <w:p w14:paraId="5C9C623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scored.sort(key=lambda x: x[0], reverse=True)</w:t>
      </w:r>
    </w:p>
    <w:p w14:paraId="5963A10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cracks: list[CrackObject] = []</w:t>
      </w:r>
    </w:p>
    <w:p w14:paraId="31DDA7A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_, crack, box in scored:</w:t>
      </w:r>
    </w:p>
    <w:p w14:paraId="6E72643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CrackAutoDetector._overlaps_existing(box, used_boxes, thr</w:t>
      </w:r>
    </w:p>
    <w:p w14:paraId="03B34CF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continue</w:t>
      </w:r>
    </w:p>
    <w:p w14:paraId="423F3F2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used_boxes.append(box)</w:t>
      </w:r>
    </w:p>
    <w:p w14:paraId="27FC1A0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cracks.append(crack)</w:t>
      </w:r>
    </w:p>
    <w:p w14:paraId="46E5462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len(cracks) &gt;= cfg["max_count"]:</w:t>
      </w:r>
    </w:p>
    <w:p w14:paraId="38CC56C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break</w:t>
      </w:r>
    </w:p>
    <w:p w14:paraId="2370B20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cracks</w:t>
      </w:r>
    </w:p>
    <w:p w14:paraId="2BA7A23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3567A6B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estimate_widths(image_path: str | Path, crack: CrackObject, mete</w:t>
      </w:r>
    </w:p>
    <w:p w14:paraId="01E81D4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"""返回最窄、中间位置、最宽三处宽度。"""</w:t>
      </w:r>
    </w:p>
    <w:p w14:paraId="7BCA6DB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arr = CrackAutoDetector._load_gray(image_path)</w:t>
      </w:r>
    </w:p>
    <w:p w14:paraId="3095192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arr is None:</w:t>
      </w:r>
    </w:p>
    <w:p w14:paraId="6973302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[]</w:t>
      </w:r>
    </w:p>
    <w:p w14:paraId="70CE771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contrast = CrackAutoDetector._width_contrast(arr)</w:t>
      </w:r>
    </w:p>
    <w:p w14:paraId="2F31F9F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samples = CrackAutoDetector._sample_width_profile_from_contrast(</w:t>
      </w:r>
    </w:p>
    <w:p w14:paraId="70CACAD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CrackAutoDetector._pick_min_mid_max(samples)</w:t>
      </w:r>
    </w:p>
    <w:p w14:paraId="3D74A1B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64846DD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width_summary(samples: list[WidthSample]) -&gt; str:</w:t>
      </w:r>
    </w:p>
    <w:p w14:paraId="0C26EF5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samples:</w:t>
      </w:r>
    </w:p>
    <w:p w14:paraId="253775A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"尚未估算宽度"</w:t>
      </w:r>
    </w:p>
    <w:p w14:paraId="1897B2E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vals = [s.width_mm for s in samples]</w:t>
      </w:r>
    </w:p>
    <w:p w14:paraId="3990289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f"最窄：{min(vals):.2f}mm｜中间：{vals[len(vals)//2]:.2f}mm｜最宽：{</w:t>
      </w:r>
    </w:p>
    <w:p w14:paraId="0A703AF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6A65AB3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_load_gray(image_path: str | Path):</w:t>
      </w:r>
    </w:p>
    <w:p w14:paraId="166AC1F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try:</w:t>
      </w:r>
    </w:p>
    <w:p w14:paraId="409BCB0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img = Image.open(image_path).convert("L")</w:t>
      </w:r>
    </w:p>
    <w:p w14:paraId="207DB37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np.array(img)</w:t>
      </w:r>
    </w:p>
    <w:p w14:paraId="6D0BE82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except Exception:</w:t>
      </w:r>
    </w:p>
    <w:p w14:paraId="1949719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None</w:t>
      </w:r>
    </w:p>
    <w:p w14:paraId="2D88D1F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1C6F48B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_downsample(arr: np.ndarray):</w:t>
      </w:r>
    </w:p>
    <w:p w14:paraId="4ED1983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h, w = arr.shape</w:t>
      </w:r>
    </w:p>
    <w:p w14:paraId="1F3694C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scale = max(1, math.ceil(max(h, w) / 980))</w:t>
      </w:r>
    </w:p>
    <w:p w14:paraId="24945CE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scale == 1:</w:t>
      </w:r>
    </w:p>
    <w:p w14:paraId="466397D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arr, 1</w:t>
      </w:r>
    </w:p>
    <w:p w14:paraId="40E55C8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hh, ww = h // scale, w // scale</w:t>
      </w:r>
    </w:p>
    <w:p w14:paraId="5998AB9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arr = arr[:hh * scale, :ww * scale]</w:t>
      </w:r>
    </w:p>
    <w:p w14:paraId="2C68C3D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small = arr.reshape(hh, scale, ww, scale).mean(axis=(1, 3)).asty</w:t>
      </w:r>
    </w:p>
    <w:p w14:paraId="3F94E98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small, scale</w:t>
      </w:r>
    </w:p>
    <w:p w14:paraId="3935967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320DC45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_local_dark_contrast(gray: np.ndarray) -&gt; np.ndarray:</w:t>
      </w:r>
    </w:p>
    <w:p w14:paraId="05022CC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radius = max(7, int(min(gray.shape) / 75))</w:t>
      </w:r>
    </w:p>
    <w:p w14:paraId="5632AD10">
      <w:pPr>
        <w:spacing w:before="0" w:after="0" w:line="24" w:lineRule="auto"/>
      </w:pPr>
      <w:r>
        <w:br w:type="page"/>
      </w:r>
    </w:p>
    <w:p w14:paraId="5643074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bg = np.array(Image.fromarray(gray).filter(ImageFilter.GaussianB</w:t>
      </w:r>
    </w:p>
    <w:p w14:paraId="31D2346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g = gray.astype(np.int16)</w:t>
      </w:r>
    </w:p>
    <w:p w14:paraId="05627D2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contrast = bg - g</w:t>
      </w:r>
    </w:p>
    <w:p w14:paraId="5659476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contrast[contrast &lt; 0] = 0</w:t>
      </w:r>
    </w:p>
    <w:p w14:paraId="229E422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contrast.astype(np.uint8)</w:t>
      </w:r>
    </w:p>
    <w:p w14:paraId="6287D7F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05E20F7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_build_mask(gray: np.ndarray, contrast: np.ndarray, cfg: dict) -</w:t>
      </w:r>
    </w:p>
    <w:p w14:paraId="698CCE1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c_thr = max(cfg["min_contrast"], int(np.percentile(contrast, cfg</w:t>
      </w:r>
    </w:p>
    <w:p w14:paraId="02A0582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dark_cap = int(np.percentile(gray, 70))</w:t>
      </w:r>
    </w:p>
    <w:p w14:paraId="1305E5D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mask = (contrast &gt;= c_thr) &amp; (gray &lt;= dark_cap)</w:t>
      </w:r>
    </w:p>
    <w:p w14:paraId="5C0C86D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mask = CrackAutoDetector._neighbor_filter(mask, min_neighbors=cf</w:t>
      </w:r>
    </w:p>
    <w:p w14:paraId="5EE4CC3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h, w = mask.shape</w:t>
      </w:r>
    </w:p>
    <w:p w14:paraId="39ABE22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margin_y = max(2, int(h * cfg["edge_guard"]))</w:t>
      </w:r>
    </w:p>
    <w:p w14:paraId="1FF6A9A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margin_x = max(2, int(w * cfg["edge_guard"]))</w:t>
      </w:r>
    </w:p>
    <w:p w14:paraId="0968096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mask[:margin_y, :] = False</w:t>
      </w:r>
    </w:p>
    <w:p w14:paraId="6BE6ABC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mask[-margin_y:, :] = False</w:t>
      </w:r>
    </w:p>
    <w:p w14:paraId="26658A8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mask[:, :margin_x] = False</w:t>
      </w:r>
    </w:p>
    <w:p w14:paraId="411FDCC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mask[:, -margin_x:] = False</w:t>
      </w:r>
    </w:p>
    <w:p w14:paraId="154757D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mask</w:t>
      </w:r>
    </w:p>
    <w:p w14:paraId="01B5B5A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105C5F2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_neighbor_filter(mask: np.ndarray, min_neighbors: int = 2) -&gt; np</w:t>
      </w:r>
    </w:p>
    <w:p w14:paraId="6145843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padded = np.pad(mask, 1, mode="constant", constant_values=False)</w:t>
      </w:r>
    </w:p>
    <w:p w14:paraId="5A3FB16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count = np.zeros_like(mask, dtype=np.uint8)</w:t>
      </w:r>
    </w:p>
    <w:p w14:paraId="65F5D83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dy in range(3):</w:t>
      </w:r>
    </w:p>
    <w:p w14:paraId="5123496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for dx in range(3):</w:t>
      </w:r>
    </w:p>
    <w:p w14:paraId="12CA253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if dy == 1 and dx == 1:</w:t>
      </w:r>
    </w:p>
    <w:p w14:paraId="6B22E2F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continue</w:t>
      </w:r>
    </w:p>
    <w:p w14:paraId="6501757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count += padded[dy:dy + mask.shape[0], dx:dx + mask.shap</w:t>
      </w:r>
    </w:p>
    <w:p w14:paraId="70E1AD7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mask &amp; (count &gt;= min_neighbors)</w:t>
      </w:r>
    </w:p>
    <w:p w14:paraId="3196AC8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2F04C3A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_dilate(mask: np.ndarray) -&gt; np.ndarray:</w:t>
      </w:r>
    </w:p>
    <w:p w14:paraId="182C7FB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out = mask.copy()</w:t>
      </w:r>
    </w:p>
    <w:p w14:paraId="71EF682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padded = np.pad(mask, 1, mode="constant", constant_values=False)</w:t>
      </w:r>
    </w:p>
    <w:p w14:paraId="34B429E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dy in range(3):</w:t>
      </w:r>
    </w:p>
    <w:p w14:paraId="2C6A2F8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for dx in range(3):</w:t>
      </w:r>
    </w:p>
    <w:p w14:paraId="3BC4971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out |= padded[dy:dy + mask.shape[0], dx:dx + mask.shape[</w:t>
      </w:r>
    </w:p>
    <w:p w14:paraId="33369BC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out</w:t>
      </w:r>
    </w:p>
    <w:p w14:paraId="2A18071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1105F73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_components(mask: np.ndarray):</w:t>
      </w:r>
    </w:p>
    <w:p w14:paraId="437DD49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h, w = mask.shape</w:t>
      </w:r>
    </w:p>
    <w:p w14:paraId="14C0045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visited = np.zeros_like(mask, dtype=bool)</w:t>
      </w:r>
    </w:p>
    <w:p w14:paraId="5BC2E49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comps = []</w:t>
      </w:r>
    </w:p>
    <w:p w14:paraId="077D02C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y in range(h):</w:t>
      </w:r>
    </w:p>
    <w:p w14:paraId="3146646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for x in range(w):</w:t>
      </w:r>
    </w:p>
    <w:p w14:paraId="5577804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if not mask[y, x] or visited[y, x]:</w:t>
      </w:r>
    </w:p>
    <w:p w14:paraId="20B3507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continue</w:t>
      </w:r>
    </w:p>
    <w:p w14:paraId="356C077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stack = [(x, y)]</w:t>
      </w:r>
    </w:p>
    <w:p w14:paraId="1BD0B15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visited[y, x] = True</w:t>
      </w:r>
    </w:p>
    <w:p w14:paraId="6C47556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comp = []</w:t>
      </w:r>
    </w:p>
    <w:p w14:paraId="1329868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while stack:</w:t>
      </w:r>
    </w:p>
    <w:p w14:paraId="383575B8">
      <w:pPr>
        <w:spacing w:before="0" w:after="0" w:line="24" w:lineRule="auto"/>
      </w:pPr>
      <w:r>
        <w:br w:type="page"/>
      </w:r>
    </w:p>
    <w:p w14:paraId="02574CB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cx, cy = stack.pop()</w:t>
      </w:r>
    </w:p>
    <w:p w14:paraId="425D818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comp.append((cx, cy))</w:t>
      </w:r>
    </w:p>
    <w:p w14:paraId="594CF4E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for nx in (cx - 1, cx, cx + 1):</w:t>
      </w:r>
    </w:p>
    <w:p w14:paraId="7CFB875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    for ny in (cy - 1, cy, cy + 1):</w:t>
      </w:r>
    </w:p>
    <w:p w14:paraId="35B860C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        if nx &lt; 0 or ny &lt; 0 or nx &gt;= w or ny &gt;= h:</w:t>
      </w:r>
    </w:p>
    <w:p w14:paraId="1B88E50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            continue</w:t>
      </w:r>
    </w:p>
    <w:p w14:paraId="0342231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        if visited[ny, nx] or not mask[ny, nx]:</w:t>
      </w:r>
    </w:p>
    <w:p w14:paraId="5D573C3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            continue</w:t>
      </w:r>
    </w:p>
    <w:p w14:paraId="230285E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        visited[ny, nx] = True</w:t>
      </w:r>
    </w:p>
    <w:p w14:paraId="6CB3471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        stack.append((nx, ny))</w:t>
      </w:r>
    </w:p>
    <w:p w14:paraId="5A0ADD9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comps.append(comp)</w:t>
      </w:r>
    </w:p>
    <w:p w14:paraId="0F09A47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comps</w:t>
      </w:r>
    </w:p>
    <w:p w14:paraId="2DDD355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338E700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_looks_like_crack(points_small: np.ndarray, shape, cfg: dict) -&gt;</w:t>
      </w:r>
    </w:p>
    <w:p w14:paraId="5D1451D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len(points_small) &lt; cfg["min_area"]:</w:t>
      </w:r>
    </w:p>
    <w:p w14:paraId="19F0DD1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False</w:t>
      </w:r>
    </w:p>
    <w:p w14:paraId="1A5EF92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h, w = shape</w:t>
      </w:r>
    </w:p>
    <w:p w14:paraId="7DE2A9A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xs = points_small[:, 0]</w:t>
      </w:r>
    </w:p>
    <w:p w14:paraId="17BF6B7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ys = points_small[:, 1]</w:t>
      </w:r>
    </w:p>
    <w:p w14:paraId="6780471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minx, maxx = float(xs.min()), float(xs.max())</w:t>
      </w:r>
    </w:p>
    <w:p w14:paraId="3B566A3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miny, maxy = float(ys.min()), float(ys.max())</w:t>
      </w:r>
    </w:p>
    <w:p w14:paraId="2C79CFA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span_x = maxx - minx + 1</w:t>
      </w:r>
    </w:p>
    <w:p w14:paraId="6344C4F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span_y = maxy - miny + 1</w:t>
      </w:r>
    </w:p>
    <w:p w14:paraId="4F82FE1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major_span = max(span_x, span_y)</w:t>
      </w:r>
    </w:p>
    <w:p w14:paraId="5CC7D74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minor_span = min(span_x, span_y)</w:t>
      </w:r>
    </w:p>
    <w:p w14:paraId="6043802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area = float(len(points_small))</w:t>
      </w:r>
    </w:p>
    <w:p w14:paraId="1776315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bbox_area = max(1.0, span_x * span_y)</w:t>
      </w:r>
    </w:p>
    <w:p w14:paraId="6A1C37D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fill_ratio = area / bbox_area</w:t>
      </w:r>
    </w:p>
    <w:p w14:paraId="46DFF9A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major_span &lt; max(18, cfg["min_length_px"] / 5):</w:t>
      </w:r>
    </w:p>
    <w:p w14:paraId="20C65B6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False</w:t>
      </w:r>
    </w:p>
    <w:p w14:paraId="4258AF4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fill_ratio &gt; 0.42 and area &gt; 35:</w:t>
      </w:r>
    </w:p>
    <w:p w14:paraId="2A902BE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False</w:t>
      </w:r>
    </w:p>
    <w:p w14:paraId="10BBB89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center = points_small.mean(axis=0)</w:t>
      </w:r>
    </w:p>
    <w:p w14:paraId="41912EA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shifted = points_small - center</w:t>
      </w:r>
    </w:p>
    <w:p w14:paraId="3D09272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cov = np.cov(shifted.T)</w:t>
      </w:r>
    </w:p>
    <w:p w14:paraId="0717EF3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vals, _ = np.linalg.eigh(cov)</w:t>
      </w:r>
    </w:p>
    <w:p w14:paraId="73E1696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vals = np.sort(vals)[::-1]</w:t>
      </w:r>
    </w:p>
    <w:p w14:paraId="263FEB6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vals[0] &lt;= 1e-6:</w:t>
      </w:r>
    </w:p>
    <w:p w14:paraId="26464C7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False</w:t>
      </w:r>
    </w:p>
    <w:p w14:paraId="3134552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slenderness = vals[0] / max(vals[1], 1e-6)</w:t>
      </w:r>
    </w:p>
    <w:p w14:paraId="0F2EF76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slenderness &lt; 1.8 and minor_span &gt; major_span * 0.65 and area</w:t>
      </w:r>
    </w:p>
    <w:p w14:paraId="53D3492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False</w:t>
      </w:r>
    </w:p>
    <w:p w14:paraId="14BF458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edge_band_x = w * 0.06</w:t>
      </w:r>
    </w:p>
    <w:p w14:paraId="4291649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edge_band_y = h * 0.06</w:t>
      </w:r>
    </w:p>
    <w:p w14:paraId="56C2D1D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near_edge = minx &lt; edge_band_x or maxx &gt; w - edge_band_x or miny</w:t>
      </w:r>
    </w:p>
    <w:p w14:paraId="74BCD8B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near_edge and major_span &lt; max(36, min(w, h) * 0.08):</w:t>
      </w:r>
    </w:p>
    <w:p w14:paraId="6C14AF4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False</w:t>
      </w:r>
    </w:p>
    <w:p w14:paraId="5759D5F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True</w:t>
      </w:r>
    </w:p>
    <w:p w14:paraId="26AF238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5C84434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_fit_polyline(points: np.ndarray) -&gt; List[Point]:</w:t>
      </w:r>
    </w:p>
    <w:p w14:paraId="6F5BE722">
      <w:pPr>
        <w:spacing w:before="0" w:after="0" w:line="24" w:lineRule="auto"/>
      </w:pPr>
      <w:r>
        <w:br w:type="page"/>
      </w:r>
    </w:p>
    <w:p w14:paraId="203803B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len(points) &lt; 2:</w:t>
      </w:r>
    </w:p>
    <w:p w14:paraId="13EDAF1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[]</w:t>
      </w:r>
    </w:p>
    <w:p w14:paraId="33D534A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center = points.mean(axis=0)</w:t>
      </w:r>
    </w:p>
    <w:p w14:paraId="3AA3F46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shifted = points - center</w:t>
      </w:r>
    </w:p>
    <w:p w14:paraId="0F36523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cov = np.cov(shifted.T)</w:t>
      </w:r>
    </w:p>
    <w:p w14:paraId="0725A55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vals, vecs = np.linalg.eigh(cov)</w:t>
      </w:r>
    </w:p>
    <w:p w14:paraId="08F3616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order = np.argsort(vals)[::-1]</w:t>
      </w:r>
    </w:p>
    <w:p w14:paraId="397735F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vecs = vecs[:, order]</w:t>
      </w:r>
    </w:p>
    <w:p w14:paraId="2E8B452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major = vecs[:, 0]</w:t>
      </w:r>
    </w:p>
    <w:p w14:paraId="151184A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proj_major = shifted @ major</w:t>
      </w:r>
    </w:p>
    <w:p w14:paraId="5E65A90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major_span = proj_major.max() - proj_major.min()</w:t>
      </w:r>
    </w:p>
    <w:p w14:paraId="5573C28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major_span &lt; 20:</w:t>
      </w:r>
    </w:p>
    <w:p w14:paraId="11E9204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[]</w:t>
      </w:r>
    </w:p>
    <w:p w14:paraId="518D021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bin_count = 6 if major_span &lt; 160 else 8</w:t>
      </w:r>
    </w:p>
    <w:p w14:paraId="531FB44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bins = np.linspace(proj_major.min(), proj_major.max(), bin_count</w:t>
      </w:r>
    </w:p>
    <w:p w14:paraId="0789589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result = []</w:t>
      </w:r>
    </w:p>
    <w:p w14:paraId="0608AA6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i in range(len(bins) - 1):</w:t>
      </w:r>
    </w:p>
    <w:p w14:paraId="0850650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mask = (proj_major &gt;= bins[i]) &amp; (proj_major &lt;= bins[i + 1])</w:t>
      </w:r>
    </w:p>
    <w:p w14:paraId="52793F0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 = points[mask]</w:t>
      </w:r>
    </w:p>
    <w:p w14:paraId="00F881D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len(sel) == 0:</w:t>
      </w:r>
    </w:p>
    <w:p w14:paraId="2013C0B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continue</w:t>
      </w:r>
    </w:p>
    <w:p w14:paraId="540D1AD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x, y = np.median(sel[:, 0]), np.median(sel[:, 1])</w:t>
      </w:r>
    </w:p>
    <w:p w14:paraId="077F20C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not result or distance(result[-1], (float(x), float(y))) </w:t>
      </w:r>
    </w:p>
    <w:p w14:paraId="3063130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result.append((float(x), float(y)))</w:t>
      </w:r>
    </w:p>
    <w:p w14:paraId="35540DA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len(result) &lt; 2:</w:t>
      </w:r>
    </w:p>
    <w:p w14:paraId="7C0E224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a = center + major * proj_major.min()</w:t>
      </w:r>
    </w:p>
    <w:p w14:paraId="7888D3D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b = center + major * proj_major.max()</w:t>
      </w:r>
    </w:p>
    <w:p w14:paraId="5E9BA9B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result = [(float(a[0]), float(a[1])), (float(b[0]), float(b[</w:t>
      </w:r>
    </w:p>
    <w:p w14:paraId="7659052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result</w:t>
      </w:r>
    </w:p>
    <w:p w14:paraId="510D757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0E77050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_line_support_score(poly: list[Point], mask_small: np.ndarray, s</w:t>
      </w:r>
    </w:p>
    <w:p w14:paraId="22FE5AF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h, w = mask_small.shape</w:t>
      </w:r>
    </w:p>
    <w:p w14:paraId="0F6FFE4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hit = 0</w:t>
      </w:r>
    </w:p>
    <w:p w14:paraId="4B126F8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total = 0</w:t>
      </w:r>
    </w:p>
    <w:p w14:paraId="3DE993D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a, b in zip(poly[:-1], poly[1:]):</w:t>
      </w:r>
    </w:p>
    <w:p w14:paraId="3FC0FB6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ax, ay = a[0] / scale, a[1] / scale</w:t>
      </w:r>
    </w:p>
    <w:p w14:paraId="64E48C8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bx, by = b[0] / scale, b[1] / scale</w:t>
      </w:r>
    </w:p>
    <w:p w14:paraId="1397DF2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seg_len = max(1, int(math.hypot(bx - ax, by - ay)))</w:t>
      </w:r>
    </w:p>
    <w:p w14:paraId="6881E69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steps = max(8, min(80, seg_len))</w:t>
      </w:r>
    </w:p>
    <w:p w14:paraId="1C2A6E0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for i in range(steps + 1):</w:t>
      </w:r>
    </w:p>
    <w:p w14:paraId="7F18A3B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t = i / steps</w:t>
      </w:r>
    </w:p>
    <w:p w14:paraId="598C7CB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x = int(round(ax + (bx - ax) * t))</w:t>
      </w:r>
    </w:p>
    <w:p w14:paraId="6EFABD8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y = int(round(ay + (by - ay) * t))</w:t>
      </w:r>
    </w:p>
    <w:p w14:paraId="671B639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if x &lt; 0 or y &lt; 0 or x &gt;= w or y &gt;= h:</w:t>
      </w:r>
    </w:p>
    <w:p w14:paraId="1CE01FA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continue</w:t>
      </w:r>
    </w:p>
    <w:p w14:paraId="36E4869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total += 1</w:t>
      </w:r>
    </w:p>
    <w:p w14:paraId="5F78477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x1, x2 = max(0, x - width), min(w, x + width + 1)</w:t>
      </w:r>
    </w:p>
    <w:p w14:paraId="366DF65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y1, y2 = max(0, y - width), min(h, y + width + 1)</w:t>
      </w:r>
    </w:p>
    <w:p w14:paraId="73C9DA0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if mask_small[y1:y2, x1:x2].any():</w:t>
      </w:r>
    </w:p>
    <w:p w14:paraId="5C4B793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hit += 1</w:t>
      </w:r>
    </w:p>
    <w:p w14:paraId="30DC9B0D">
      <w:pPr>
        <w:spacing w:before="0" w:after="0" w:line="24" w:lineRule="auto"/>
      </w:pPr>
      <w:r>
        <w:br w:type="page"/>
      </w:r>
    </w:p>
    <w:p w14:paraId="2A4C55B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hit / max(1, total)</w:t>
      </w:r>
    </w:p>
    <w:p w14:paraId="4D3C0EB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659FD7F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_width_contrast(arr: np.ndarray) -&gt; np.ndarray:</w:t>
      </w:r>
    </w:p>
    <w:p w14:paraId="78CD812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radius = max(5, int(min(arr.shape) / 90))</w:t>
      </w:r>
    </w:p>
    <w:p w14:paraId="2082E84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bg = np.array(Image.fromarray(arr).filter(ImageFilter.GaussianBl</w:t>
      </w:r>
    </w:p>
    <w:p w14:paraId="52E8C5F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gray = arr.astype(np.int16)</w:t>
      </w:r>
    </w:p>
    <w:p w14:paraId="622A4CF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contrast = bg - gray</w:t>
      </w:r>
    </w:p>
    <w:p w14:paraId="7556DB9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contrast[contrast &lt; 0] = 0</w:t>
      </w:r>
    </w:p>
    <w:p w14:paraId="6CB13B8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contrast.astype(np.uint8)</w:t>
      </w:r>
    </w:p>
    <w:p w14:paraId="127725C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5042849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_auto_fill_widths_from_contrast(contrast: np.ndarray, crack: Cra</w:t>
      </w:r>
    </w:p>
    <w:p w14:paraId="7FF140C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samples = CrackAutoDetector._sample_width_profile_from_contrast(</w:t>
      </w:r>
    </w:p>
    <w:p w14:paraId="039C090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crack.width_samples = CrackAutoDetector._pick_min_mid_max(sample</w:t>
      </w:r>
    </w:p>
    <w:p w14:paraId="0C2FCC4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2922EF8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_sample_width_profile_from_contrast(contrast: np.ndarray, points</w:t>
      </w:r>
    </w:p>
    <w:p w14:paraId="5207C3A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len(points) &lt; 2:</w:t>
      </w:r>
    </w:p>
    <w:p w14:paraId="2FD80FD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[]</w:t>
      </w:r>
    </w:p>
    <w:p w14:paraId="00A2A09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local_thr = max(10, int(np.percentile(contrast, 91)))</w:t>
      </w:r>
    </w:p>
    <w:p w14:paraId="3C81716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samples: list[WidthSample] = []</w:t>
      </w:r>
    </w:p>
    <w:p w14:paraId="3C82AF0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idx in range(len(points) - 1):</w:t>
      </w:r>
    </w:p>
    <w:p w14:paraId="2DCF67E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p1 = np.array(points[idx], dtype=float)</w:t>
      </w:r>
    </w:p>
    <w:p w14:paraId="3170AE4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p2 = np.array(points[idx + 1], dtype=float)</w:t>
      </w:r>
    </w:p>
    <w:p w14:paraId="7662CBE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v = p2 - p1</w:t>
      </w:r>
    </w:p>
    <w:p w14:paraId="58EE83D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n = np.linalg.norm(v)</w:t>
      </w:r>
    </w:p>
    <w:p w14:paraId="44AE823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n &lt; 1e-6:</w:t>
      </w:r>
    </w:p>
    <w:p w14:paraId="738F8F7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continue</w:t>
      </w:r>
    </w:p>
    <w:p w14:paraId="1EAE9F0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dirv = v / n</w:t>
      </w:r>
    </w:p>
    <w:p w14:paraId="5A01669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normal = np.array([-dirv[1], dirv[0]])</w:t>
      </w:r>
    </w:p>
    <w:p w14:paraId="5FCFEEB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center = (p1 + p2) / 2</w:t>
      </w:r>
    </w:p>
    <w:p w14:paraId="554DC7F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left = CrackAutoDetector._trace_edge(contrast, center, -norm</w:t>
      </w:r>
    </w:p>
    <w:p w14:paraId="09828C4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right = CrackAutoDetector._trace_edge(contrast, center, norm</w:t>
      </w:r>
    </w:p>
    <w:p w14:paraId="198A017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left is None or right is None:</w:t>
      </w:r>
    </w:p>
    <w:p w14:paraId="03FDA96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continue</w:t>
      </w:r>
    </w:p>
    <w:p w14:paraId="556105C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a = tuple(left.tolist())</w:t>
      </w:r>
    </w:p>
    <w:p w14:paraId="60E2C1F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b = tuple(right.tolist())</w:t>
      </w:r>
    </w:p>
    <w:p w14:paraId="6437170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width_px = distance(a, b)</w:t>
      </w:r>
    </w:p>
    <w:p w14:paraId="63CC99C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width_px &lt; 1.2 or width_px &gt; 55:</w:t>
      </w:r>
    </w:p>
    <w:p w14:paraId="7164A89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continue</w:t>
      </w:r>
    </w:p>
    <w:p w14:paraId="6379999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width_mm = width_px * meter_per_pixel * 1000 if meter_per_pi</w:t>
      </w:r>
    </w:p>
    <w:p w14:paraId="452F430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samples.append(WidthSample(p1=a, p2=b, width_mm=width_mm))</w:t>
      </w:r>
    </w:p>
    <w:p w14:paraId="7F23299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samples</w:t>
      </w:r>
    </w:p>
    <w:p w14:paraId="12A6551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5BAA6C7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_pick_min_mid_max(samples: list[WidthSample]) -&gt; list[WidthSampl</w:t>
      </w:r>
    </w:p>
    <w:p w14:paraId="6533FD5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samples:</w:t>
      </w:r>
    </w:p>
    <w:p w14:paraId="6FA0139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[]</w:t>
      </w:r>
    </w:p>
    <w:p w14:paraId="597100C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min_s = min(samples, key=lambda s: s.width_mm)</w:t>
      </w:r>
    </w:p>
    <w:p w14:paraId="06972F5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mid_s = samples[len(samples) // 2]</w:t>
      </w:r>
    </w:p>
    <w:p w14:paraId="5C09013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max_s = max(samples, key=lambda s: s.width_mm)</w:t>
      </w:r>
    </w:p>
    <w:p w14:paraId="2FAF5D6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[min_s, mid_s, max_s]</w:t>
      </w:r>
    </w:p>
    <w:p w14:paraId="08819BF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0C307DCC">
      <w:pPr>
        <w:spacing w:before="0" w:after="0" w:line="24" w:lineRule="auto"/>
      </w:pPr>
      <w:r>
        <w:br w:type="page"/>
      </w:r>
    </w:p>
    <w:p w14:paraId="5C6D17E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_trace_edge(contrast: np.ndarray, center: np.ndarray, direction:</w:t>
      </w:r>
    </w:p>
    <w:p w14:paraId="0340D4D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h, w = contrast.shape</w:t>
      </w:r>
    </w:p>
    <w:p w14:paraId="5D7B0D1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last_line = None</w:t>
      </w:r>
    </w:p>
    <w:p w14:paraId="1510800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step in range(1, 30):</w:t>
      </w:r>
    </w:p>
    <w:p w14:paraId="12DD631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 = center + direction * step</w:t>
      </w:r>
    </w:p>
    <w:p w14:paraId="0568938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x, y = int(round(p[0])), int(round(p[1]))</w:t>
      </w:r>
    </w:p>
    <w:p w14:paraId="5561E9F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x &lt; 0 or y &lt; 0 or x &gt;= w or y &gt;= h:</w:t>
      </w:r>
    </w:p>
    <w:p w14:paraId="2D8D3DA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break</w:t>
      </w:r>
    </w:p>
    <w:p w14:paraId="1FAC5F5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val = contrast[y, x]</w:t>
      </w:r>
    </w:p>
    <w:p w14:paraId="0FA4FE2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val &gt;= thr:</w:t>
      </w:r>
    </w:p>
    <w:p w14:paraId="3AC4051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last_line = np.array([x, y], dtype=float)</w:t>
      </w:r>
    </w:p>
    <w:p w14:paraId="0533577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elif last_line is not None:</w:t>
      </w:r>
    </w:p>
    <w:p w14:paraId="06AB8CB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return last_line</w:t>
      </w:r>
    </w:p>
    <w:p w14:paraId="7CBA304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last_line</w:t>
      </w:r>
    </w:p>
    <w:p w14:paraId="02944E6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66B1996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_bbox(points: list[Point]) -&gt; tuple[float, float, float, float]:</w:t>
      </w:r>
    </w:p>
    <w:p w14:paraId="7FE055C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xs = [p[0] for p in points]</w:t>
      </w:r>
    </w:p>
    <w:p w14:paraId="3D2BC00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ys = [p[1] for p in points]</w:t>
      </w:r>
    </w:p>
    <w:p w14:paraId="735D05C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min(xs), min(ys), max(xs), max(ys)</w:t>
      </w:r>
    </w:p>
    <w:p w14:paraId="024E006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4DEEE7D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_overlaps_existing(box, boxes, threshold: float = 0.65) -&gt; bool:</w:t>
      </w:r>
    </w:p>
    <w:p w14:paraId="113CCDB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x1, y1, x2, y2 = box</w:t>
      </w:r>
    </w:p>
    <w:p w14:paraId="232FA05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area = max(1.0, (x2 - x1) * (y2 - y1))</w:t>
      </w:r>
    </w:p>
    <w:p w14:paraId="200C359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bx1, by1, bx2, by2 in boxes:</w:t>
      </w:r>
    </w:p>
    <w:p w14:paraId="2F9FF3F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ix1, iy1 = max(x1, bx1), max(y1, by1)</w:t>
      </w:r>
    </w:p>
    <w:p w14:paraId="47B48F8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ix2, iy2 = min(x2, bx2), min(y2, by2)</w:t>
      </w:r>
    </w:p>
    <w:p w14:paraId="6C64CD7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ix2 &lt;= ix1 or iy2 &lt;= iy1:</w:t>
      </w:r>
    </w:p>
    <w:p w14:paraId="672B514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continue</w:t>
      </w:r>
    </w:p>
    <w:p w14:paraId="2D21132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inter = (ix2 - ix1) * (iy2 - iy1)</w:t>
      </w:r>
    </w:p>
    <w:p w14:paraId="2775E50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inter / area &gt; threshold:</w:t>
      </w:r>
    </w:p>
    <w:p w14:paraId="5A16CC4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return True</w:t>
      </w:r>
    </w:p>
    <w:p w14:paraId="0E8CAD1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False</w:t>
      </w:r>
    </w:p>
    <w:p w14:paraId="1E23BC3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__future__ import annotations</w:t>
      </w:r>
    </w:p>
    <w:p w14:paraId="26518E9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typing import Tuple</w:t>
      </w:r>
    </w:p>
    <w:p w14:paraId="2DA9E0F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.geometry import distance</w:t>
      </w:r>
    </w:p>
    <w:p w14:paraId="2118744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Point = Tuple[float, float]</w:t>
      </w:r>
    </w:p>
    <w:p w14:paraId="1EDA763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ImageCalibrationEngine:</w:t>
      </w:r>
    </w:p>
    <w:p w14:paraId="1A0DE5F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"""比例尺标定引擎：把像素长度转换为真实道路长度。"""</w:t>
      </w:r>
    </w:p>
    <w:p w14:paraId="6819F13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139D61E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calibrate_by_two_points(p1: Point, p2: Point, real_distance_m: f</w:t>
      </w:r>
    </w:p>
    <w:p w14:paraId="55BA735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pixel_distance = distance(p1, p2)</w:t>
      </w:r>
    </w:p>
    <w:p w14:paraId="08BC37C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pixel_distance &lt;= 0:</w:t>
      </w:r>
    </w:p>
    <w:p w14:paraId="19D614F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raise ValueError("两个标定点距离过小，无法计算比例尺")</w:t>
      </w:r>
    </w:p>
    <w:p w14:paraId="136E680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real_distance_m &lt;= 0:</w:t>
      </w:r>
    </w:p>
    <w:p w14:paraId="589C7B5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raise ValueError("实际距离必须大于0")</w:t>
      </w:r>
    </w:p>
    <w:p w14:paraId="382D96F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real_distance_m / pixel_distance</w:t>
      </w:r>
    </w:p>
    <w:p w14:paraId="40841E0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7F2FE70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describe(meter_per_pixel: float | None) -&gt; str:</w:t>
      </w:r>
    </w:p>
    <w:p w14:paraId="20C2C7E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meter_per_pixel:</w:t>
      </w:r>
    </w:p>
    <w:p w14:paraId="4DD9BA8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"未标定：当前量测结果以像素为单位"</w:t>
      </w:r>
    </w:p>
    <w:p w14:paraId="6E5D29DD">
      <w:pPr>
        <w:spacing w:before="0" w:after="0" w:line="24" w:lineRule="auto"/>
      </w:pPr>
      <w:r>
        <w:br w:type="page"/>
      </w:r>
    </w:p>
    <w:p w14:paraId="52DC6BA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f"已标定：1像素约等于 {meter_per_pixel * 1000:.3f} 毫米"</w:t>
      </w:r>
    </w:p>
    <w:p w14:paraId="38AD357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42472E3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pixel_to_meter(pixel: float, meter_per_pixel: float | None) -&gt; f</w:t>
      </w:r>
    </w:p>
    <w:p w14:paraId="63D1EA6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pixel * meter_per_pixel if meter_per_pixel else pixel</w:t>
      </w:r>
    </w:p>
    <w:p w14:paraId="46B8226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6BAE678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pixel_to_mm(pixel: float, meter_per_pixel: float | None) -&gt; floa</w:t>
      </w:r>
    </w:p>
    <w:p w14:paraId="5D0506D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pixel * meter_per_pixel * 1000 if meter_per_pixel else pi</w:t>
      </w:r>
    </w:p>
    <w:p w14:paraId="4B810B1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__future__ import annotations</w:t>
      </w:r>
    </w:p>
    <w:p w14:paraId="780603D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import math</w:t>
      </w:r>
    </w:p>
    <w:p w14:paraId="4D267D3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typing import List, Tuple</w:t>
      </w:r>
    </w:p>
    <w:p w14:paraId="32F22B2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Point = Tuple[float, float]</w:t>
      </w:r>
    </w:p>
    <w:p w14:paraId="0106EF7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def distance(p1: Point, p2: Point) -&gt; float:</w:t>
      </w:r>
    </w:p>
    <w:p w14:paraId="425CDB6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return math.hypot(p1[0] - p2[0], p1[1] - p2[1])</w:t>
      </w:r>
    </w:p>
    <w:p w14:paraId="25678F3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def polyline_length(points: List[Point]) -&gt; float:</w:t>
      </w:r>
    </w:p>
    <w:p w14:paraId="19ECA10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return sum(distance(points[i - 1], points[i]) for i in range(1, len(</w:t>
      </w:r>
    </w:p>
    <w:p w14:paraId="796D9F8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def polyline_length_real(points: List[Point], meter_per_pixel: float | N</w:t>
      </w:r>
    </w:p>
    <w:p w14:paraId="03BB161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if not meter_per_pixel:</w:t>
      </w:r>
    </w:p>
    <w:p w14:paraId="17CF95E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polyline_length(points)</w:t>
      </w:r>
    </w:p>
    <w:p w14:paraId="625E2F5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return polyline_length(points) * meter_per_pixel</w:t>
      </w:r>
    </w:p>
    <w:p w14:paraId="022B39B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def polygon_area_pixels(points: List[Point]) -&gt; float:</w:t>
      </w:r>
    </w:p>
    <w:p w14:paraId="125EE2F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if len(points) &lt; 3:</w:t>
      </w:r>
    </w:p>
    <w:p w14:paraId="1863CED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0.0</w:t>
      </w:r>
    </w:p>
    <w:p w14:paraId="04F6A60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area = 0.0</w:t>
      </w:r>
    </w:p>
    <w:p w14:paraId="4A67803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for i, (x1, y1) in enumerate(points):</w:t>
      </w:r>
    </w:p>
    <w:p w14:paraId="7320F09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x2, y2 = points[(i + 1) % len(points)]</w:t>
      </w:r>
    </w:p>
    <w:p w14:paraId="79C804C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area += x1 * y2 - x2 * y1</w:t>
      </w:r>
    </w:p>
    <w:p w14:paraId="7DD01E4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return abs(area) / 2.0</w:t>
      </w:r>
    </w:p>
    <w:p w14:paraId="10E94B0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def polygon_area_real(points: List[Point], meter_per_pixel: float | None</w:t>
      </w:r>
    </w:p>
    <w:p w14:paraId="5F0A0BF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area_px = polygon_area_pixels(points)</w:t>
      </w:r>
    </w:p>
    <w:p w14:paraId="0F493B0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if not meter_per_pixel:</w:t>
      </w:r>
    </w:p>
    <w:p w14:paraId="606A856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area_px</w:t>
      </w:r>
    </w:p>
    <w:p w14:paraId="729B3CC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return area_px * (meter_per_pixel ** 2)</w:t>
      </w:r>
    </w:p>
    <w:p w14:paraId="58C25A2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def smooth_polyline(points: List[Point], strength: float = 0.55, rounds:</w:t>
      </w:r>
    </w:p>
    <w:p w14:paraId="34EE07D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if len(points) &lt;= 2:</w:t>
      </w:r>
    </w:p>
    <w:p w14:paraId="260D054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list(points)</w:t>
      </w:r>
    </w:p>
    <w:p w14:paraId="20265E1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result = list(points)</w:t>
      </w:r>
    </w:p>
    <w:p w14:paraId="652644C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for _ in range(rounds):</w:t>
      </w:r>
    </w:p>
    <w:p w14:paraId="645B9A0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new_points = [result[0]]</w:t>
      </w:r>
    </w:p>
    <w:p w14:paraId="3FE7213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i in range(1, len(result) - 1):</w:t>
      </w:r>
    </w:p>
    <w:p w14:paraId="4EF1A8E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px, py = result[i - 1]</w:t>
      </w:r>
    </w:p>
    <w:p w14:paraId="56F16C8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x, y = result[i]</w:t>
      </w:r>
    </w:p>
    <w:p w14:paraId="7BAB4A1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nx, ny = result[i + 1]</w:t>
      </w:r>
    </w:p>
    <w:p w14:paraId="4D0D101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sx = x * (1 - strength) + (px + nx) / 2 * strength</w:t>
      </w:r>
    </w:p>
    <w:p w14:paraId="4F39939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sy = y * (1 - strength) + (py + ny) / 2 * strength</w:t>
      </w:r>
    </w:p>
    <w:p w14:paraId="6790623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new_points.append((sx, sy))</w:t>
      </w:r>
    </w:p>
    <w:p w14:paraId="6946C2C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new_points.append(result[-1])</w:t>
      </w:r>
    </w:p>
    <w:p w14:paraId="61AC7C1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result = new_points</w:t>
      </w:r>
    </w:p>
    <w:p w14:paraId="6E85D41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return result</w:t>
      </w:r>
    </w:p>
    <w:p w14:paraId="0A01BAF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def bounding_box(points: List[Point]) -&gt; tuple[float, float, float, floa</w:t>
      </w:r>
    </w:p>
    <w:p w14:paraId="3730F03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if not points:</w:t>
      </w:r>
    </w:p>
    <w:p w14:paraId="342AE770">
      <w:pPr>
        <w:spacing w:before="0" w:after="0" w:line="24" w:lineRule="auto"/>
      </w:pPr>
      <w:r>
        <w:br w:type="page"/>
      </w:r>
    </w:p>
    <w:p w14:paraId="7A615C1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0, 0, 0, 0</w:t>
      </w:r>
    </w:p>
    <w:p w14:paraId="004FEE0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xs, ys = [p[0] for p in points], [p[1] for p in points]</w:t>
      </w:r>
    </w:p>
    <w:p w14:paraId="3A610C3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return min(xs), min(ys), max(xs), max(ys)</w:t>
      </w:r>
    </w:p>
    <w:p w14:paraId="7715B55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def nearest_point_index(points: List[Point], p: Point, radius: float = 1</w:t>
      </w:r>
    </w:p>
    <w:p w14:paraId="1898E7F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best = -1</w:t>
      </w:r>
    </w:p>
    <w:p w14:paraId="60DB3E5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best_d = radius</w:t>
      </w:r>
    </w:p>
    <w:p w14:paraId="645DB7F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for i, q in enumerate(points):</w:t>
      </w:r>
    </w:p>
    <w:p w14:paraId="034E0E1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 = distance(p, q)</w:t>
      </w:r>
    </w:p>
    <w:p w14:paraId="39BE239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d &lt; best_d:</w:t>
      </w:r>
    </w:p>
    <w:p w14:paraId="688BCBB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best_d = d</w:t>
      </w:r>
    </w:p>
    <w:p w14:paraId="7BB9534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best = i</w:t>
      </w:r>
    </w:p>
    <w:p w14:paraId="5E1758F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return best</w:t>
      </w:r>
    </w:p>
    <w:p w14:paraId="6E768D2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__future__ import annotations</w:t>
      </w:r>
    </w:p>
    <w:p w14:paraId="3F07201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pathlib import Path</w:t>
      </w:r>
    </w:p>
    <w:p w14:paraId="7927D8C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PyQt6.QtGui import QImage, QPainter, QColor, QPen</w:t>
      </w:r>
    </w:p>
    <w:p w14:paraId="4F300AF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PyQt6.QtCore import QPointF, Qt</w:t>
      </w:r>
    </w:p>
    <w:p w14:paraId="7A12DFF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def ensure_sample_images(sample_dir: Path):</w:t>
      </w:r>
    </w:p>
    <w:p w14:paraId="304655E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sample_dir.mkdir(parents=True, exist_ok=True)</w:t>
      </w:r>
    </w:p>
    <w:p w14:paraId="470FEB1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if list(sample_dir.glob('*.png')):</w:t>
      </w:r>
    </w:p>
    <w:p w14:paraId="2391EA6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</w:t>
      </w:r>
    </w:p>
    <w:p w14:paraId="70EE2AE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for index in range(1, 3):</w:t>
      </w:r>
    </w:p>
    <w:p w14:paraId="7FCACFD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create_fallback_sample(sample_dir / f'fallback_sample_{index}.pn</w:t>
      </w:r>
    </w:p>
    <w:p w14:paraId="310D944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def create_fallback_sample(path: Path, seed: int):</w:t>
      </w:r>
    </w:p>
    <w:p w14:paraId="274EA9E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w, h = 1280, 820</w:t>
      </w:r>
    </w:p>
    <w:p w14:paraId="42F764B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image = QImage(w, h, QImage.Format.Format_RGB32)</w:t>
      </w:r>
    </w:p>
    <w:p w14:paraId="108B4AB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image.fill(QColor(144, 148, 150))</w:t>
      </w:r>
    </w:p>
    <w:p w14:paraId="115ACA4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painter = QPainter(image)</w:t>
      </w:r>
    </w:p>
    <w:p w14:paraId="34C30B6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painter.setRenderHint(QPainter.RenderHint.Antialiasing)</w:t>
      </w:r>
    </w:p>
    <w:p w14:paraId="573D21B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for i in range(2200):</w:t>
      </w:r>
    </w:p>
    <w:p w14:paraId="553ED4F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x = (i * 97 + seed * 31) % w</w:t>
      </w:r>
    </w:p>
    <w:p w14:paraId="1AF5C6B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y = (i * 53 + seed * 71) % h</w:t>
      </w:r>
    </w:p>
    <w:p w14:paraId="06865D6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g = 120 + ((i * 17) % 45)</w:t>
      </w:r>
    </w:p>
    <w:p w14:paraId="1BAD1F5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painter.setPen(QPen(QColor(g, g, g), 1))</w:t>
      </w:r>
    </w:p>
    <w:p w14:paraId="65139F4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painter.drawPoint(x, y)</w:t>
      </w:r>
    </w:p>
    <w:p w14:paraId="502E2BA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painter.setPen(QPen(QColor(40, 40, 40), 10, Qt.PenStyle.SolidLine, Q</w:t>
      </w:r>
    </w:p>
    <w:p w14:paraId="245B0D2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cracks = [</w:t>
      </w:r>
    </w:p>
    <w:p w14:paraId="2F6750A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[(160, 190), (320, 240), (450, 280), (620, 330), (920, 380)],</w:t>
      </w:r>
    </w:p>
    <w:p w14:paraId="0E196EA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[(740, 90), (710, 210), (760, 360), (720, 520), (770, 710)],</w:t>
      </w:r>
    </w:p>
    <w:p w14:paraId="4EFDD9F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]</w:t>
      </w:r>
    </w:p>
    <w:p w14:paraId="45C7C9C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for line in cracks:</w:t>
      </w:r>
    </w:p>
    <w:p w14:paraId="2BB0A1A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a, b in zip(line[:-1], line[1:]):</w:t>
      </w:r>
    </w:p>
    <w:p w14:paraId="69B7D78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painter.drawLine(QPointF(*a), QPointF(*b))</w:t>
      </w:r>
    </w:p>
    <w:p w14:paraId="51FFD35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painter.end()</w:t>
      </w:r>
    </w:p>
    <w:p w14:paraId="3BBA860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image.save(str(path))</w:t>
      </w:r>
    </w:p>
    <w:p w14:paraId="04C87FC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__future__ import annotations</w:t>
      </w:r>
    </w:p>
    <w:p w14:paraId="5123F84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import math</w:t>
      </w:r>
    </w:p>
    <w:p w14:paraId="47D3EDF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typing import List</w:t>
      </w:r>
    </w:p>
    <w:p w14:paraId="1243ADD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.models import CandidateCrack</w:t>
      </w:r>
    </w:p>
    <w:p w14:paraId="2AD8977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.geometry import distance</w:t>
      </w:r>
    </w:p>
    <w:p w14:paraId="7E7DD57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MissingCrackScanner:</w:t>
      </w:r>
    </w:p>
    <w:p w14:paraId="3F4FFF8F">
      <w:pPr>
        <w:spacing w:before="0" w:after="0" w:line="24" w:lineRule="auto"/>
      </w:pPr>
      <w:r>
        <w:br w:type="page"/>
      </w:r>
    </w:p>
    <w:p w14:paraId="2715BD7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"""疑似漏标扫描：基于暗像素扫描生成候选裂缝线。演示版不依赖OpenCV。"""</w:t>
      </w:r>
    </w:p>
    <w:p w14:paraId="6E63576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5BDD675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scan_qimage(qimage, existing_cracks=None, max_candidates: int = </w:t>
      </w:r>
    </w:p>
    <w:p w14:paraId="0342415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existing_cracks = existing_cracks or []</w:t>
      </w:r>
    </w:p>
    <w:p w14:paraId="3EBF4CA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qimage is None or qimage.isNull():</w:t>
      </w:r>
    </w:p>
    <w:p w14:paraId="00A07CC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[]</w:t>
      </w:r>
    </w:p>
    <w:p w14:paraId="249370F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w, h = qimage.width(), qimage.height()</w:t>
      </w:r>
    </w:p>
    <w:p w14:paraId="36AB3D0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step_y = max(12, h // 40)</w:t>
      </w:r>
    </w:p>
    <w:p w14:paraId="6027E08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step_x = max(10, w // 60)</w:t>
      </w:r>
    </w:p>
    <w:p w14:paraId="0096091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raw_segments = []</w:t>
      </w:r>
    </w:p>
    <w:p w14:paraId="1A51945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y in range(step_y, h - step_y, step_y):</w:t>
      </w:r>
    </w:p>
    <w:p w14:paraId="6C3601B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dark_run = []</w:t>
      </w:r>
    </w:p>
    <w:p w14:paraId="75B82D7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for x in range(step_x, w - step_x, step_x):</w:t>
      </w:r>
    </w:p>
    <w:p w14:paraId="2DE96E0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c = qimage.pixelColor(x, y)</w:t>
      </w:r>
    </w:p>
    <w:p w14:paraId="7545CA3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gray = (c.red() * 30 + c.green() * 59 + c.blue() * 11) /</w:t>
      </w:r>
    </w:p>
    <w:p w14:paraId="69A63B2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if gray &lt; 88:</w:t>
      </w:r>
    </w:p>
    <w:p w14:paraId="4E2C35C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dark_run.append((x, y + math.sin(x / 20) * 2))</w:t>
      </w:r>
    </w:p>
    <w:p w14:paraId="78CFC4B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else:</w:t>
      </w:r>
    </w:p>
    <w:p w14:paraId="6EA0654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if len(dark_run) &gt;= 3:</w:t>
      </w:r>
    </w:p>
    <w:p w14:paraId="1123E11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    raw_segments.append(dark_run)</w:t>
      </w:r>
    </w:p>
    <w:p w14:paraId="0421854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dark_run = []</w:t>
      </w:r>
    </w:p>
    <w:p w14:paraId="5F7FA17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len(dark_run) &gt;= 3:</w:t>
      </w:r>
    </w:p>
    <w:p w14:paraId="213ADFC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raw_segments.append(dark_run)</w:t>
      </w:r>
    </w:p>
    <w:p w14:paraId="067ECCF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candidates = []</w:t>
      </w:r>
    </w:p>
    <w:p w14:paraId="1CE0F25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seg in raw_segments:</w:t>
      </w:r>
    </w:p>
    <w:p w14:paraId="3D2E870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MissingCrackScanner._covered_by_existing(seg, existing_cr</w:t>
      </w:r>
    </w:p>
    <w:p w14:paraId="4F55D53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continue</w:t>
      </w:r>
    </w:p>
    <w:p w14:paraId="33EC0F6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score = min(99, 45 + len(seg) * 6)</w:t>
      </w:r>
    </w:p>
    <w:p w14:paraId="63F3182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candidates.append(CandidateCrack(points=seg, score=score))</w:t>
      </w:r>
    </w:p>
    <w:p w14:paraId="4A7B35A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len(candidates) &gt;= max_candidates:</w:t>
      </w:r>
    </w:p>
    <w:p w14:paraId="6D9655A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break</w:t>
      </w:r>
    </w:p>
    <w:p w14:paraId="5C5F1C3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candidates</w:t>
      </w:r>
    </w:p>
    <w:p w14:paraId="2AD64B6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240BE30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_covered_by_existing(points, cracks) -&gt; bool:</w:t>
      </w:r>
    </w:p>
    <w:p w14:paraId="78CC24E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p in points:</w:t>
      </w:r>
    </w:p>
    <w:p w14:paraId="48E3C99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for crack in cracks:</w:t>
      </w:r>
    </w:p>
    <w:p w14:paraId="565E9F0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for q in crack.points:</w:t>
      </w:r>
    </w:p>
    <w:p w14:paraId="6C75F47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if distance(p, q) &lt; 20:</w:t>
      </w:r>
    </w:p>
    <w:p w14:paraId="70DC9AC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    return True</w:t>
      </w:r>
    </w:p>
    <w:p w14:paraId="387CC25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False</w:t>
      </w:r>
    </w:p>
    <w:p w14:paraId="21F3A12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__future__ import annotations</w:t>
      </w:r>
    </w:p>
    <w:p w14:paraId="0718DDF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dataclasses import dataclass, field, asdict</w:t>
      </w:r>
    </w:p>
    <w:p w14:paraId="27BFF07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datetime import datetime</w:t>
      </w:r>
    </w:p>
    <w:p w14:paraId="49D9166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typing import List, Optional, Tuple, Dict, Any</w:t>
      </w:r>
    </w:p>
    <w:p w14:paraId="2179DA5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import uuid</w:t>
      </w:r>
    </w:p>
    <w:p w14:paraId="15774CC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Point = Tuple[float, float]</w:t>
      </w:r>
    </w:p>
    <w:p w14:paraId="12F8210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def new_id(prefix: str) -&gt; str:</w:t>
      </w:r>
    </w:p>
    <w:p w14:paraId="345DD32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return f"{prefix}-{uuid.uuid4().hex[:8]}"</w:t>
      </w:r>
    </w:p>
    <w:p w14:paraId="2667E84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@dataclass</w:t>
      </w:r>
    </w:p>
    <w:p w14:paraId="5151464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User:</w:t>
      </w:r>
    </w:p>
    <w:p w14:paraId="54DE2775">
      <w:pPr>
        <w:spacing w:before="0" w:after="0" w:line="24" w:lineRule="auto"/>
      </w:pPr>
      <w:r>
        <w:br w:type="page"/>
      </w:r>
    </w:p>
    <w:p w14:paraId="6D0F87A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username: str</w:t>
      </w:r>
    </w:p>
    <w:p w14:paraId="78CC5FF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password_hash: str</w:t>
      </w:r>
    </w:p>
    <w:p w14:paraId="3D21601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role: str = "标注员"</w:t>
      </w:r>
    </w:p>
    <w:p w14:paraId="3504B8F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created_at: str = field(default_factory=lambda: datetime.now().strft</w:t>
      </w:r>
    </w:p>
    <w:p w14:paraId="514AB29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to_dict(self) -&gt; Dict[str, Any]:</w:t>
      </w:r>
    </w:p>
    <w:p w14:paraId="1E5AEE8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asdict(self)</w:t>
      </w:r>
    </w:p>
    <w:p w14:paraId="3CB04E0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3227473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from_dict(data: Dict[str, Any]) -&gt; "User":</w:t>
      </w:r>
    </w:p>
    <w:p w14:paraId="5145696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User(</w:t>
      </w:r>
    </w:p>
    <w:p w14:paraId="602B02E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username=data.get("username", ""),</w:t>
      </w:r>
    </w:p>
    <w:p w14:paraId="705BAA1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password_hash=data.get("password_hash", ""),</w:t>
      </w:r>
    </w:p>
    <w:p w14:paraId="5BEA1E2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role=data.get("role", "标注员"),</w:t>
      </w:r>
    </w:p>
    <w:p w14:paraId="6260234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created_at=data.get("created_at", "") or datetime.now().strf</w:t>
      </w:r>
    </w:p>
    <w:p w14:paraId="20531A2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)</w:t>
      </w:r>
    </w:p>
    <w:p w14:paraId="3EC8A50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@dataclass</w:t>
      </w:r>
    </w:p>
    <w:p w14:paraId="0F9AB03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WidthSample:</w:t>
      </w:r>
    </w:p>
    <w:p w14:paraId="74981DD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p1: Point</w:t>
      </w:r>
    </w:p>
    <w:p w14:paraId="3F9E6B9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p2: Point</w:t>
      </w:r>
    </w:p>
    <w:p w14:paraId="53A2A36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width_mm: float</w:t>
      </w:r>
    </w:p>
    <w:p w14:paraId="393E16F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created_at: str = field(default_factory=lambda: datetime.now().strft</w:t>
      </w:r>
    </w:p>
    <w:p w14:paraId="0E46B6F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to_dict(self) -&gt; Dict[str, Any]:</w:t>
      </w:r>
    </w:p>
    <w:p w14:paraId="563EF7C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{"p1": list(self.p1), "p2": list(self.p2), "width_mm": se</w:t>
      </w:r>
    </w:p>
    <w:p w14:paraId="2A71454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413CB11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from_dict(data: Dict[str, Any]) -&gt; "WidthSample":</w:t>
      </w:r>
    </w:p>
    <w:p w14:paraId="0A8A7B0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WidthSample(tuple(data.get("p1", (0, 0))), tuple(data.get</w:t>
      </w:r>
    </w:p>
    <w:p w14:paraId="5037AA2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@dataclass</w:t>
      </w:r>
    </w:p>
    <w:p w14:paraId="24C3CF0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ReviewLog:</w:t>
      </w:r>
    </w:p>
    <w:p w14:paraId="6C62840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crack_id: str</w:t>
      </w:r>
    </w:p>
    <w:p w14:paraId="458E251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reviewer: str</w:t>
      </w:r>
    </w:p>
    <w:p w14:paraId="1C0D7B8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result: str</w:t>
      </w:r>
    </w:p>
    <w:p w14:paraId="56797DF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comment: str</w:t>
      </w:r>
    </w:p>
    <w:p w14:paraId="1C98D61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created_at: str = field(default_factory=lambda: datetime.now().strft</w:t>
      </w:r>
    </w:p>
    <w:p w14:paraId="5E55045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to_dict(self) -&gt; Dict[str, Any]:</w:t>
      </w:r>
    </w:p>
    <w:p w14:paraId="729CBDB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asdict(self)</w:t>
      </w:r>
    </w:p>
    <w:p w14:paraId="20A3D9D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6C6ACFA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from_dict(data: Dict[str, Any]) -&gt; "ReviewLog":</w:t>
      </w:r>
    </w:p>
    <w:p w14:paraId="40B1191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ReviewLog(</w:t>
      </w:r>
    </w:p>
    <w:p w14:paraId="46CF8E9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crack_id=data.get("crack_id", ""),</w:t>
      </w:r>
    </w:p>
    <w:p w14:paraId="7653D2E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reviewer=data.get("reviewer", ""),</w:t>
      </w:r>
    </w:p>
    <w:p w14:paraId="584FFDA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result=data.get("result", ""),</w:t>
      </w:r>
    </w:p>
    <w:p w14:paraId="59F057A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comment=data.get("comment", ""),</w:t>
      </w:r>
    </w:p>
    <w:p w14:paraId="448B40C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created_at=data.get("created_at", ""),</w:t>
      </w:r>
    </w:p>
    <w:p w14:paraId="27B56D5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)</w:t>
      </w:r>
    </w:p>
    <w:p w14:paraId="6A24A98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@dataclass</w:t>
      </w:r>
    </w:p>
    <w:p w14:paraId="42F9B30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CrackObject:</w:t>
      </w:r>
    </w:p>
    <w:p w14:paraId="0FE4FEA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crack_id: str = field(default_factory=lambda: new_id("裂缝"))</w:t>
      </w:r>
    </w:p>
    <w:p w14:paraId="33E751B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points: List[Point] = field(default_factory=list)</w:t>
      </w:r>
    </w:p>
    <w:p w14:paraId="0CAA860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crack_type: str = "待判定"</w:t>
      </w:r>
    </w:p>
    <w:p w14:paraId="3BBAE49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suggestion_type: str = "待判定"</w:t>
      </w:r>
    </w:p>
    <w:p w14:paraId="0F41FF7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severity: str = "未评估"</w:t>
      </w:r>
    </w:p>
    <w:p w14:paraId="3DA3965A">
      <w:pPr>
        <w:spacing w:before="0" w:after="0" w:line="24" w:lineRule="auto"/>
      </w:pPr>
      <w:r>
        <w:br w:type="page"/>
      </w:r>
    </w:p>
    <w:p w14:paraId="7AC6BAC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review_status: str = "待复核"</w:t>
      </w:r>
    </w:p>
    <w:p w14:paraId="7D71CAB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review_comment: str = ""</w:t>
      </w:r>
    </w:p>
    <w:p w14:paraId="769EECB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locked: bool = False</w:t>
      </w:r>
    </w:p>
    <w:p w14:paraId="32ACBA2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ignored: bool = False</w:t>
      </w:r>
    </w:p>
    <w:p w14:paraId="6225019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source: str = "人工描绘"</w:t>
      </w:r>
    </w:p>
    <w:p w14:paraId="114E139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width_samples: List[WidthSample] = field(default_factory=list)</w:t>
      </w:r>
    </w:p>
    <w:p w14:paraId="1914D2B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repair_method: str = "灌缝胶修补"</w:t>
      </w:r>
    </w:p>
    <w:p w14:paraId="4B272E8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material_amount: float = 0.0</w:t>
      </w:r>
    </w:p>
    <w:p w14:paraId="1542E28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material_unit: str = "升"</w:t>
      </w:r>
    </w:p>
    <w:p w14:paraId="3C1E73F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station: str = "未绑定"</w:t>
      </w:r>
    </w:p>
    <w:p w14:paraId="7B0EFD6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created_at: str = field(default_factory=lambda: datetime.now().strft</w:t>
      </w:r>
    </w:p>
    <w:p w14:paraId="32A597D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@property</w:t>
      </w:r>
    </w:p>
    <w:p w14:paraId="5D78181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avg_width_mm(self) -&gt; float:</w:t>
      </w:r>
    </w:p>
    <w:p w14:paraId="5782F3B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self.width_samples:</w:t>
      </w:r>
    </w:p>
    <w:p w14:paraId="4ECF117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0.0</w:t>
      </w:r>
    </w:p>
    <w:p w14:paraId="64387AA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sum(s.width_mm for s in self.width_samples) / len(self.wi</w:t>
      </w:r>
    </w:p>
    <w:p w14:paraId="1C7F955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@property</w:t>
      </w:r>
    </w:p>
    <w:p w14:paraId="67A826A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max_width_mm(self) -&gt; float:</w:t>
      </w:r>
    </w:p>
    <w:p w14:paraId="58E7D5F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self.width_samples:</w:t>
      </w:r>
    </w:p>
    <w:p w14:paraId="43BD4DF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0.0</w:t>
      </w:r>
    </w:p>
    <w:p w14:paraId="481B641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max(s.width_mm for s in self.width_samples)</w:t>
      </w:r>
    </w:p>
    <w:p w14:paraId="2F8F3A4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to_dict(self) -&gt; Dict[str, Any]:</w:t>
      </w:r>
    </w:p>
    <w:p w14:paraId="7F223EC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data = asdict(self)</w:t>
      </w:r>
    </w:p>
    <w:p w14:paraId="02D7AB2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data["points"] = [list(p) for p in self.points]</w:t>
      </w:r>
    </w:p>
    <w:p w14:paraId="5DF350E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data["width_samples"] = [s.to_dict() for s in self.width_samples</w:t>
      </w:r>
    </w:p>
    <w:p w14:paraId="7EB638F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data</w:t>
      </w:r>
    </w:p>
    <w:p w14:paraId="661D057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0B27A49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from_dict(data: Dict[str, Any]) -&gt; "CrackObject":</w:t>
      </w:r>
    </w:p>
    <w:p w14:paraId="33E598F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crack = CrackObject(</w:t>
      </w:r>
    </w:p>
    <w:p w14:paraId="5E0862C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crack_id=data.get("crack_id") or new_id("裂缝"),</w:t>
      </w:r>
    </w:p>
    <w:p w14:paraId="5446F40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points=[tuple(p) for p in data.get("points", [])],</w:t>
      </w:r>
    </w:p>
    <w:p w14:paraId="56E8329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crack_type=data.get("crack_type", "待判定"),</w:t>
      </w:r>
    </w:p>
    <w:p w14:paraId="58E117F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suggestion_type=data.get("suggestion_type", "待判定"),</w:t>
      </w:r>
    </w:p>
    <w:p w14:paraId="13AA02A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severity=data.get("severity", "未评估"),</w:t>
      </w:r>
    </w:p>
    <w:p w14:paraId="0E0F049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review_status=data.get("review_status", "待复核"),</w:t>
      </w:r>
    </w:p>
    <w:p w14:paraId="190D5A5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review_comment=data.get("review_comment", ""),</w:t>
      </w:r>
    </w:p>
    <w:p w14:paraId="323742B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locked=bool(data.get("locked", False)),</w:t>
      </w:r>
    </w:p>
    <w:p w14:paraId="41F8DC5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ignored=bool(data.get("ignored", False)),</w:t>
      </w:r>
    </w:p>
    <w:p w14:paraId="5C71BCA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source=data.get("source", "人工描绘"),</w:t>
      </w:r>
    </w:p>
    <w:p w14:paraId="5BE3BCE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repair_method=data.get("repair_method", "灌缝胶修补"),</w:t>
      </w:r>
    </w:p>
    <w:p w14:paraId="7E4D5D7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material_amount=float(data.get("material_amount", 0)),</w:t>
      </w:r>
    </w:p>
    <w:p w14:paraId="0585621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material_unit=data.get("material_unit", "升"),</w:t>
      </w:r>
    </w:p>
    <w:p w14:paraId="7668B03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station=data.get("station", "未绑定"),</w:t>
      </w:r>
    </w:p>
    <w:p w14:paraId="3FEE2D8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created_at=data.get("created_at", ""),</w:t>
      </w:r>
    </w:p>
    <w:p w14:paraId="50C5F8B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)</w:t>
      </w:r>
    </w:p>
    <w:p w14:paraId="0B97C51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crack.width_samples = [WidthSample.from_dict(x) for x in data.ge</w:t>
      </w:r>
    </w:p>
    <w:p w14:paraId="645ABB8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crack</w:t>
      </w:r>
    </w:p>
    <w:p w14:paraId="330E882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@dataclass</w:t>
      </w:r>
    </w:p>
    <w:p w14:paraId="37DD3FE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CrackRegion:</w:t>
      </w:r>
    </w:p>
    <w:p w14:paraId="3930159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region_id: str = field(default_factory=lambda: new_id("网裂区"))</w:t>
      </w:r>
    </w:p>
    <w:p w14:paraId="5838B97B">
      <w:pPr>
        <w:spacing w:before="0" w:after="0" w:line="24" w:lineRule="auto"/>
      </w:pPr>
      <w:r>
        <w:br w:type="page"/>
      </w:r>
    </w:p>
    <w:p w14:paraId="5318CC2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polygon_points: List[Point] = field(default_factory=list)</w:t>
      </w:r>
    </w:p>
    <w:p w14:paraId="0075EA0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area_m2: float = 0.0</w:t>
      </w:r>
    </w:p>
    <w:p w14:paraId="6EF29C2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density: float = 0.0</w:t>
      </w:r>
    </w:p>
    <w:p w14:paraId="739EE89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severity: str = "未评估"</w:t>
      </w:r>
    </w:p>
    <w:p w14:paraId="5045053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review_status: str = "待复核"</w:t>
      </w:r>
    </w:p>
    <w:p w14:paraId="62F8E7B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comment: str = ""</w:t>
      </w:r>
    </w:p>
    <w:p w14:paraId="7B8F59D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to_dict(self) -&gt; Dict[str, Any]:</w:t>
      </w:r>
    </w:p>
    <w:p w14:paraId="383F6CA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data = asdict(self)</w:t>
      </w:r>
    </w:p>
    <w:p w14:paraId="4DE6198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data["polygon_points"] = [list(p) for p in self.polygon_points]</w:t>
      </w:r>
    </w:p>
    <w:p w14:paraId="7F9368D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data</w:t>
      </w:r>
    </w:p>
    <w:p w14:paraId="3059E1E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313CC47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from_dict(data: Dict[str, Any]) -&gt; "CrackRegion":</w:t>
      </w:r>
    </w:p>
    <w:p w14:paraId="551A157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CrackRegion(</w:t>
      </w:r>
    </w:p>
    <w:p w14:paraId="10E21B7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region_id=data.get("region_id") or new_id("网裂区"),</w:t>
      </w:r>
    </w:p>
    <w:p w14:paraId="0428B55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polygon_points=[tuple(p) for p in data.get("polygon_points",</w:t>
      </w:r>
    </w:p>
    <w:p w14:paraId="7598589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area_m2=float(data.get("area_m2", 0)),</w:t>
      </w:r>
    </w:p>
    <w:p w14:paraId="6348CEF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density=float(data.get("density", 0)),</w:t>
      </w:r>
    </w:p>
    <w:p w14:paraId="6238A93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severity=data.get("severity", "未评估"),</w:t>
      </w:r>
    </w:p>
    <w:p w14:paraId="13BEEF2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review_status=data.get("review_status", "待复核"),</w:t>
      </w:r>
    </w:p>
    <w:p w14:paraId="6C0AD8D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comment=data.get("comment", ""),</w:t>
      </w:r>
    </w:p>
    <w:p w14:paraId="279E8D9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)</w:t>
      </w:r>
    </w:p>
    <w:p w14:paraId="6AF2CAA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@dataclass</w:t>
      </w:r>
    </w:p>
    <w:p w14:paraId="345FAB1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CandidateCrack:</w:t>
      </w:r>
    </w:p>
    <w:p w14:paraId="4927684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candidate_id: str = field(default_factory=lambda: new_id("疑似"))</w:t>
      </w:r>
    </w:p>
    <w:p w14:paraId="04D5139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points: List[Point] = field(default_factory=list)</w:t>
      </w:r>
    </w:p>
    <w:p w14:paraId="5B4E8FF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score: float = 0.0</w:t>
      </w:r>
    </w:p>
    <w:p w14:paraId="37A75DC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status: str = "待确认"</w:t>
      </w:r>
    </w:p>
    <w:p w14:paraId="1D26AC7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note: str = "暗线增强候选"</w:t>
      </w:r>
    </w:p>
    <w:p w14:paraId="68904D4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to_dict(self) -&gt; Dict[str, Any]:</w:t>
      </w:r>
    </w:p>
    <w:p w14:paraId="40D62FD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{"candidate_id": self.candidate_id, "points": [list(p) fo</w:t>
      </w:r>
    </w:p>
    <w:p w14:paraId="33BED6F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45B76E1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from_dict(data: Dict[str, Any]) -&gt; "CandidateCrack":</w:t>
      </w:r>
    </w:p>
    <w:p w14:paraId="4CEE517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CandidateCrack(data.get("candidate_id") or new_id("疑似"), </w:t>
      </w:r>
    </w:p>
    <w:p w14:paraId="308B4BF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@dataclass</w:t>
      </w:r>
    </w:p>
    <w:p w14:paraId="0D284E1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AnnotationTask:</w:t>
      </w:r>
    </w:p>
    <w:p w14:paraId="1A89B42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task_id: str = field(default_factory=lambda: new_id("任务"))</w:t>
      </w:r>
    </w:p>
    <w:p w14:paraId="3929212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road_name: str = "未命名道路"</w:t>
      </w:r>
    </w:p>
    <w:p w14:paraId="275704F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image_path: str = ""</w:t>
      </w:r>
    </w:p>
    <w:p w14:paraId="4A6C016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pavement_type: str = "沥青路面"</w:t>
      </w:r>
    </w:p>
    <w:p w14:paraId="20A6727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station_start: str = "K0+000"</w:t>
      </w:r>
    </w:p>
    <w:p w14:paraId="3DFAD82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station_end: str = "K0+100"</w:t>
      </w:r>
    </w:p>
    <w:p w14:paraId="437C22C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lane: str = "上行一车道"</w:t>
      </w:r>
    </w:p>
    <w:p w14:paraId="651FD93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location_name: str = "未注明位置"</w:t>
      </w:r>
    </w:p>
    <w:p w14:paraId="22396F1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longitude: str = ""</w:t>
      </w:r>
    </w:p>
    <w:p w14:paraId="51553F2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latitude: str = ""</w:t>
      </w:r>
    </w:p>
    <w:p w14:paraId="0F0E4CC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road_level: str = "一般公路"</w:t>
      </w:r>
    </w:p>
    <w:p w14:paraId="220B05B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direction: str = "上行"</w:t>
      </w:r>
    </w:p>
    <w:p w14:paraId="2658917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section_note: str = ""</w:t>
      </w:r>
    </w:p>
    <w:p w14:paraId="43E4B32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source_type: str = "普通路面影像"</w:t>
      </w:r>
    </w:p>
    <w:p w14:paraId="1403C0B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collector: str = "演示采集员"</w:t>
      </w:r>
    </w:p>
    <w:p w14:paraId="56C7CB95">
      <w:pPr>
        <w:spacing w:before="0" w:after="0" w:line="24" w:lineRule="auto"/>
      </w:pPr>
      <w:r>
        <w:br w:type="page"/>
      </w:r>
    </w:p>
    <w:p w14:paraId="46A368C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annotator: str = ""</w:t>
      </w:r>
    </w:p>
    <w:p w14:paraId="18A586A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status: str = "待标注"</w:t>
      </w:r>
    </w:p>
    <w:p w14:paraId="73331DD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meter_per_pixel: Optional[float] = None</w:t>
      </w:r>
    </w:p>
    <w:p w14:paraId="54324FE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cracks: List[CrackObject] = field(default_factory=list)</w:t>
      </w:r>
    </w:p>
    <w:p w14:paraId="47F91A7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regions: List[CrackRegion] = field(default_factory=list)</w:t>
      </w:r>
    </w:p>
    <w:p w14:paraId="2032F25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candidates: List[CandidateCrack] = field(default_factory=list)</w:t>
      </w:r>
    </w:p>
    <w:p w14:paraId="4917494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review_logs: List[ReviewLog] = field(default_factory=list)</w:t>
      </w:r>
    </w:p>
    <w:p w14:paraId="58487FC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created_at: str = field(default_factory=lambda: datetime.now().strft</w:t>
      </w:r>
    </w:p>
    <w:p w14:paraId="0C8ABE9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updated_at: str = field(default_factory=lambda: datetime.now().strft</w:t>
      </w:r>
    </w:p>
    <w:p w14:paraId="02E0B0B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touch(self):</w:t>
      </w:r>
    </w:p>
    <w:p w14:paraId="0E4344C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self.updated_at = datetime.now().strftime("%Y-%m-%d %H:%M:%S")</w:t>
      </w:r>
    </w:p>
    <w:p w14:paraId="3E340D0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to_dict(self) -&gt; Dict[str, Any]:</w:t>
      </w:r>
    </w:p>
    <w:p w14:paraId="7BE84CF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data = asdict(self)</w:t>
      </w:r>
    </w:p>
    <w:p w14:paraId="5FC77C6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data["cracks"] = [c.to_dict() for c in self.cracks]</w:t>
      </w:r>
    </w:p>
    <w:p w14:paraId="26EC2B9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data["regions"] = [r.to_dict() for r in self.regions]</w:t>
      </w:r>
    </w:p>
    <w:p w14:paraId="3BD5C8E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data["candidates"] = [c.to_dict() for c in self.candidates]</w:t>
      </w:r>
    </w:p>
    <w:p w14:paraId="42DE267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data["review_logs"] = [r.to_dict() for r in self.review_logs]</w:t>
      </w:r>
    </w:p>
    <w:p w14:paraId="7552281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data</w:t>
      </w:r>
    </w:p>
    <w:p w14:paraId="1CA1A48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34E39C9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from_dict(data: Dict[str, Any]) -&gt; "AnnotationTask":</w:t>
      </w:r>
    </w:p>
    <w:p w14:paraId="67C073F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 = AnnotationTask(</w:t>
      </w:r>
    </w:p>
    <w:p w14:paraId="08B489D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task_id=data.get("task_id") or new_id("任务"),</w:t>
      </w:r>
    </w:p>
    <w:p w14:paraId="6D18F8A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road_name=data.get("road_name", "未命名道路"),</w:t>
      </w:r>
    </w:p>
    <w:p w14:paraId="47BBF7B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image_path=data.get("image_path", ""),</w:t>
      </w:r>
    </w:p>
    <w:p w14:paraId="41DD4ED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pavement_type=data.get("pavement_type", "沥青路面"),</w:t>
      </w:r>
    </w:p>
    <w:p w14:paraId="0AC9F55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station_start=data.get("station_start", "K0+000"),</w:t>
      </w:r>
    </w:p>
    <w:p w14:paraId="55087F1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station_end=data.get("station_end", "K0+100"),</w:t>
      </w:r>
    </w:p>
    <w:p w14:paraId="24B2E79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lane=data.get("lane", "上行一车道"),</w:t>
      </w:r>
    </w:p>
    <w:p w14:paraId="57BCE21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location_name=data.get("location_name", "未注明位置"),</w:t>
      </w:r>
    </w:p>
    <w:p w14:paraId="4627F92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longitude=data.get("longitude", ""),</w:t>
      </w:r>
    </w:p>
    <w:p w14:paraId="569618A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latitude=data.get("latitude", ""),</w:t>
      </w:r>
    </w:p>
    <w:p w14:paraId="21B7B34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road_level=data.get("road_level", "一般公路"),</w:t>
      </w:r>
    </w:p>
    <w:p w14:paraId="730C76F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direction=data.get("direction", "上行"),</w:t>
      </w:r>
    </w:p>
    <w:p w14:paraId="088C067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section_note=data.get("section_note", ""),</w:t>
      </w:r>
    </w:p>
    <w:p w14:paraId="57AC377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source_type=data.get("source_type", "普通路面影像"),</w:t>
      </w:r>
    </w:p>
    <w:p w14:paraId="367FE23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collector=data.get("collector", "演示采集员"),</w:t>
      </w:r>
    </w:p>
    <w:p w14:paraId="517F3DF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annotator=data.get("annotator", ""),</w:t>
      </w:r>
    </w:p>
    <w:p w14:paraId="1B40D38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status=data.get("status", "待标注"),</w:t>
      </w:r>
    </w:p>
    <w:p w14:paraId="4E5CDB6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meter_per_pixel=data.get("meter_per_pixel", None),</w:t>
      </w:r>
    </w:p>
    <w:p w14:paraId="52D2008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created_at=data.get("created_at", ""),</w:t>
      </w:r>
    </w:p>
    <w:p w14:paraId="56D6229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updated_at=data.get("updated_at", ""),</w:t>
      </w:r>
    </w:p>
    <w:p w14:paraId="53E5277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)</w:t>
      </w:r>
    </w:p>
    <w:p w14:paraId="3AA2425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task.cracks = [CrackObject.from_dict(x) for x in data.get("crack</w:t>
      </w:r>
    </w:p>
    <w:p w14:paraId="53D7C2C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task.regions = [CrackRegion.from_dict(x) for x in data.get("regi</w:t>
      </w:r>
    </w:p>
    <w:p w14:paraId="16D3130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task.candidates = [CandidateCrack.from_dict(x) for x in data.get</w:t>
      </w:r>
    </w:p>
    <w:p w14:paraId="3D4732B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task.review_logs = [ReviewLog.from_dict(x) for x in data.get("re</w:t>
      </w:r>
    </w:p>
    <w:p w14:paraId="7464A0E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task</w:t>
      </w:r>
    </w:p>
    <w:p w14:paraId="5EC3697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__future__ import annotations</w:t>
      </w:r>
    </w:p>
    <w:p w14:paraId="6C4CF3D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AnnotationQualityChecker:</w:t>
      </w:r>
    </w:p>
    <w:p w14:paraId="271CD2D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"""标注质量评分：用于检查比例尺、宽度采样、复核状态、漏标候选等问题。"""</w:t>
      </w:r>
    </w:p>
    <w:p w14:paraId="52FAF6F9">
      <w:pPr>
        <w:spacing w:before="0" w:after="0" w:line="24" w:lineRule="auto"/>
      </w:pPr>
      <w:r>
        <w:br w:type="page"/>
      </w:r>
    </w:p>
    <w:p w14:paraId="194E944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69FC003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score(task):</w:t>
      </w:r>
    </w:p>
    <w:p w14:paraId="62CB8FA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score = 100</w:t>
      </w:r>
    </w:p>
    <w:p w14:paraId="7058F79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details = []</w:t>
      </w:r>
    </w:p>
    <w:p w14:paraId="0B892BC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task:</w:t>
      </w:r>
    </w:p>
    <w:p w14:paraId="0070EC9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0, ["未创建标注任务"]</w:t>
      </w:r>
    </w:p>
    <w:p w14:paraId="52765C9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task.meter_per_pixel:</w:t>
      </w:r>
    </w:p>
    <w:p w14:paraId="33A5CBA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score -= 20</w:t>
      </w:r>
    </w:p>
    <w:p w14:paraId="3AB78FA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details.append("未完成比例尺标定，扣20分")</w:t>
      </w:r>
    </w:p>
    <w:p w14:paraId="0C2F505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task.cracks and not task.regions:</w:t>
      </w:r>
    </w:p>
    <w:p w14:paraId="7F42F89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score -= 25</w:t>
      </w:r>
    </w:p>
    <w:p w14:paraId="4668525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details.append("当前影像没有正式裂缝或网裂区域，扣25分")</w:t>
      </w:r>
    </w:p>
    <w:p w14:paraId="13008E2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crack in task.cracks:</w:t>
      </w:r>
    </w:p>
    <w:p w14:paraId="492ED07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len(crack.points) &lt; 2:</w:t>
      </w:r>
    </w:p>
    <w:p w14:paraId="283F393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score -= 5</w:t>
      </w:r>
    </w:p>
    <w:p w14:paraId="041C90C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details.append(f"{crack.crack_id} 节点不足，扣5分")</w:t>
      </w:r>
    </w:p>
    <w:p w14:paraId="7551B64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crack.crack_type in ["", "待判定", "未分类"]:</w:t>
      </w:r>
    </w:p>
    <w:p w14:paraId="7E90425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score -= 5</w:t>
      </w:r>
    </w:p>
    <w:p w14:paraId="4E373D7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details.append(f"{crack.crack_id} 类型未确认，扣5分")</w:t>
      </w:r>
    </w:p>
    <w:p w14:paraId="24F873B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not crack.width_samples:</w:t>
      </w:r>
    </w:p>
    <w:p w14:paraId="022A150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score -= 4</w:t>
      </w:r>
    </w:p>
    <w:p w14:paraId="1F0BF60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details.append(f"{crack.crack_id} 未进行宽度采样，扣4分")</w:t>
      </w:r>
    </w:p>
    <w:p w14:paraId="354206F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crack.review_status not in ["已通过", "已锁定"]:</w:t>
      </w:r>
    </w:p>
    <w:p w14:paraId="440DD5B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score -= 3</w:t>
      </w:r>
    </w:p>
    <w:p w14:paraId="6BD97F4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details.append(f"{crack.crack_id} 未复核通过，扣3分")</w:t>
      </w:r>
    </w:p>
    <w:p w14:paraId="318485D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active_candidates = [c for c in task.candidates if c.status == "</w:t>
      </w:r>
    </w:p>
    <w:p w14:paraId="5E1313B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active_candidates:</w:t>
      </w:r>
    </w:p>
    <w:p w14:paraId="6E09C3E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score -= min(15, len(active_candidates) * 3)</w:t>
      </w:r>
    </w:p>
    <w:p w14:paraId="5D9B920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details.append(f"仍有 {len(active_candidates)} 条疑似漏标候选未处理")</w:t>
      </w:r>
    </w:p>
    <w:p w14:paraId="5B32C37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score = max(0, min(100, int(score)))</w:t>
      </w:r>
    </w:p>
    <w:p w14:paraId="26141F4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details:</w:t>
      </w:r>
    </w:p>
    <w:p w14:paraId="7C3EEC3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details.append("标注完整性较好，可进入成果导出")</w:t>
      </w:r>
    </w:p>
    <w:p w14:paraId="19DE2E6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score, details</w:t>
      </w:r>
    </w:p>
    <w:p w14:paraId="0971DE0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__future__ import annotations</w:t>
      </w:r>
    </w:p>
    <w:p w14:paraId="47EBE65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typing import List, Tuple</w:t>
      </w:r>
    </w:p>
    <w:p w14:paraId="3BBCA57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.geometry import polygon_area_real</w:t>
      </w:r>
    </w:p>
    <w:p w14:paraId="6D5FEEF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Point = Tuple[float, float]</w:t>
      </w:r>
    </w:p>
    <w:p w14:paraId="4F37A6C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CrackRegionAnalyzer:</w:t>
      </w:r>
    </w:p>
    <w:p w14:paraId="74EBA9A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"""网裂区域分析：计算圈选面积和裂缝密度。"""</w:t>
      </w:r>
    </w:p>
    <w:p w14:paraId="1090307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19E330D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area(points: List[Point], meter_per_pixel: float | None) -&gt; floa</w:t>
      </w:r>
    </w:p>
    <w:p w14:paraId="6094A5C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polygon_area_real(points, meter_per_pixel)</w:t>
      </w:r>
    </w:p>
    <w:p w14:paraId="3AC1026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2E3D20F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density(total_length_m: float, area_m2: float) -&gt; float:</w:t>
      </w:r>
    </w:p>
    <w:p w14:paraId="5E74307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area_m2 &lt;= 0:</w:t>
      </w:r>
    </w:p>
    <w:p w14:paraId="6F8D277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0.0</w:t>
      </w:r>
    </w:p>
    <w:p w14:paraId="25708DC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total_length_m / area_m2</w:t>
      </w:r>
    </w:p>
    <w:p w14:paraId="46B1EEF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767F3DB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severity(area_m2: float, density: float) -&gt; str:</w:t>
      </w:r>
    </w:p>
    <w:p w14:paraId="4B3E46E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score = 0</w:t>
      </w:r>
    </w:p>
    <w:p w14:paraId="5116CEE8">
      <w:pPr>
        <w:spacing w:before="0" w:after="0" w:line="24" w:lineRule="auto"/>
      </w:pPr>
      <w:r>
        <w:br w:type="page"/>
      </w:r>
    </w:p>
    <w:p w14:paraId="25291BF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area_m2 &gt; 20:</w:t>
      </w:r>
    </w:p>
    <w:p w14:paraId="6DA278F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score += 2</w:t>
      </w:r>
    </w:p>
    <w:p w14:paraId="6A4AACD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elif area_m2 &gt; 5:</w:t>
      </w:r>
    </w:p>
    <w:p w14:paraId="12CB451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score += 1</w:t>
      </w:r>
    </w:p>
    <w:p w14:paraId="5EB6E46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density &gt; 3:</w:t>
      </w:r>
    </w:p>
    <w:p w14:paraId="43DAEA1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score += 2</w:t>
      </w:r>
    </w:p>
    <w:p w14:paraId="1C30789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elif density &gt; 1:</w:t>
      </w:r>
    </w:p>
    <w:p w14:paraId="2669071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score += 1</w:t>
      </w:r>
    </w:p>
    <w:p w14:paraId="155E88B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score &lt;= 1:</w:t>
      </w:r>
    </w:p>
    <w:p w14:paraId="1DD7145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"轻微"</w:t>
      </w:r>
    </w:p>
    <w:p w14:paraId="430E690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score &lt;= 2:</w:t>
      </w:r>
    </w:p>
    <w:p w14:paraId="29F3CE6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"一般"</w:t>
      </w:r>
    </w:p>
    <w:p w14:paraId="4285D43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score &lt;= 3:</w:t>
      </w:r>
    </w:p>
    <w:p w14:paraId="6BA065D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"较重"</w:t>
      </w:r>
    </w:p>
    <w:p w14:paraId="33BB8FD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"严重"</w:t>
      </w:r>
    </w:p>
    <w:p w14:paraId="4F1A1BF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__future__ import annotations</w:t>
      </w:r>
    </w:p>
    <w:p w14:paraId="5A56DF7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RepairMaterialEstimator:</w:t>
      </w:r>
    </w:p>
    <w:p w14:paraId="0EC9CFD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"""修复材料估算：把裂缝量测结果转换为养护材料建议。"""</w:t>
      </w:r>
    </w:p>
    <w:p w14:paraId="21C5D5E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METHODS = ["灌缝胶修补", "开槽灌缝", "沥青冷补料", "局部铣刨重铺", "裂缝封层", "网裂区域罩面"]</w:t>
      </w:r>
    </w:p>
    <w:p w14:paraId="57C5883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4DD1F52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estimate_sealant(length_m: float, avg_width_mm: float, depth_mm:</w:t>
      </w:r>
    </w:p>
    <w:p w14:paraId="6C2E25C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width_m = max(avg_width_mm, 1.2) / 1000</w:t>
      </w:r>
    </w:p>
    <w:p w14:paraId="0FFF5AC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depth_m = depth_mm / 1000</w:t>
      </w:r>
    </w:p>
    <w:p w14:paraId="04FA0EB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volume_m3 = length_m * width_m * depth_m</w:t>
      </w:r>
    </w:p>
    <w:p w14:paraId="211C9D3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volume_m3 * 1000 * (1 + loss_rate)</w:t>
      </w:r>
    </w:p>
    <w:p w14:paraId="072F304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1BE700C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estimate_patch_material(area_m2: float, thickness_cm: float = 4,</w:t>
      </w:r>
    </w:p>
    <w:p w14:paraId="54AACEE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volume_m3 = area_m2 * (thickness_cm / 100)</w:t>
      </w:r>
    </w:p>
    <w:p w14:paraId="2DEC479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volume_m3 * density_ton_m3 * (1 + loss_rate)</w:t>
      </w:r>
    </w:p>
    <w:p w14:paraId="69C9104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0FB894D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recommend(severity: str, crack_type: str) -&gt; str:</w:t>
      </w:r>
    </w:p>
    <w:p w14:paraId="55D782D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crack_type in ["网状裂缝", "龟裂", "块状裂缝"]:</w:t>
      </w:r>
    </w:p>
    <w:p w14:paraId="715B30F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"网裂区域罩面" if severity in ["较重", "严重"] else "裂缝封层"</w:t>
      </w:r>
    </w:p>
    <w:p w14:paraId="02A0EB8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severity in ["轻微", "一般"]:</w:t>
      </w:r>
    </w:p>
    <w:p w14:paraId="1F8335D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"灌缝胶修补"</w:t>
      </w:r>
    </w:p>
    <w:p w14:paraId="79D20DC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severity == "较重":</w:t>
      </w:r>
    </w:p>
    <w:p w14:paraId="30FBF46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"开槽灌缝"</w:t>
      </w:r>
    </w:p>
    <w:p w14:paraId="6ABEEC2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"局部铣刨重铺"</w:t>
      </w:r>
    </w:p>
    <w:p w14:paraId="2751472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0724ADE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estimate_for_crack(length_m: float, avg_width_mm: float, severit</w:t>
      </w:r>
    </w:p>
    <w:p w14:paraId="1448F3C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chosen = method or RepairMaterialEstimator.recommend(severity, c</w:t>
      </w:r>
    </w:p>
    <w:p w14:paraId="4A89657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chosen == "灌缝胶修补":</w:t>
      </w:r>
    </w:p>
    <w:p w14:paraId="208F340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chosen, RepairMaterialEstimator.estimate_sealant(leng</w:t>
      </w:r>
    </w:p>
    <w:p w14:paraId="4CB2120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chosen == "开槽灌缝":</w:t>
      </w:r>
    </w:p>
    <w:p w14:paraId="38E0DD4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chosen, RepairMaterialEstimator.estimate_sealant(leng</w:t>
      </w:r>
    </w:p>
    <w:p w14:paraId="67F7B4D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chosen == "裂缝封层":</w:t>
      </w:r>
    </w:p>
    <w:p w14:paraId="65B16B2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chosen, max(length_m * 0.25, 0.5), "平方米"</w:t>
      </w:r>
    </w:p>
    <w:p w14:paraId="5F66EB8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chosen == "局部铣刨重铺":</w:t>
      </w:r>
    </w:p>
    <w:p w14:paraId="41E9DC8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chosen, max(length_m * 0.8, 1.0) * 0.04 * 2.3 * 1.12,</w:t>
      </w:r>
    </w:p>
    <w:p w14:paraId="4AEFC44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chosen == "沥青冷补料":</w:t>
      </w:r>
    </w:p>
    <w:p w14:paraId="38737868">
      <w:pPr>
        <w:spacing w:before="0" w:after="0" w:line="24" w:lineRule="auto"/>
      </w:pPr>
      <w:r>
        <w:br w:type="page"/>
      </w:r>
    </w:p>
    <w:p w14:paraId="0DB36FE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chosen, max(length_m * 0.15, 0.2), "吨"</w:t>
      </w:r>
    </w:p>
    <w:p w14:paraId="068D2FA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chosen, max(length_m * 0.6, 0.8), "平方米"</w:t>
      </w:r>
    </w:p>
    <w:p w14:paraId="6FA6F23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__future__ import annotations</w:t>
      </w:r>
    </w:p>
    <w:p w14:paraId="5B5EF1E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import csv</w:t>
      </w:r>
    </w:p>
    <w:p w14:paraId="6972CFC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import json</w:t>
      </w:r>
    </w:p>
    <w:p w14:paraId="124BE57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pathlib import Path</w:t>
      </w:r>
    </w:p>
    <w:p w14:paraId="7DCD13D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datetime import datetime</w:t>
      </w:r>
    </w:p>
    <w:p w14:paraId="4063F74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.geometry import polyline_length_real</w:t>
      </w:r>
    </w:p>
    <w:p w14:paraId="49A41F6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.statistics import RoadSectionStatistics</w:t>
      </w:r>
    </w:p>
    <w:p w14:paraId="19253D2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.quality import AnnotationQualityChecker</w:t>
      </w:r>
    </w:p>
    <w:p w14:paraId="06E6DBF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CrackReportGenerator:</w:t>
      </w:r>
    </w:p>
    <w:p w14:paraId="308FBC9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"""成果导出：JSON、CSV、TXT报告。"""</w:t>
      </w:r>
    </w:p>
    <w:p w14:paraId="62DEA26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__init__(self, export_dir: Path):</w:t>
      </w:r>
    </w:p>
    <w:p w14:paraId="19FA764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self.export_dir = Path(export_dir)</w:t>
      </w:r>
    </w:p>
    <w:p w14:paraId="24D6E2A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self.export_dir.mkdir(parents=True, exist_ok=True)</w:t>
      </w:r>
    </w:p>
    <w:p w14:paraId="1C280F6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export_json(self, tasks):</w:t>
      </w:r>
    </w:p>
    <w:p w14:paraId="1B8439E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path = self.export_dir / f"crack_annotations_{datetime.now().str</w:t>
      </w:r>
    </w:p>
    <w:p w14:paraId="286B0EF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data = [task.to_dict() for task in tasks]</w:t>
      </w:r>
    </w:p>
    <w:p w14:paraId="17D60C3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path.write_text(json.dumps(data, ensure_ascii=False, indent=2), </w:t>
      </w:r>
    </w:p>
    <w:p w14:paraId="58F7E05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path</w:t>
      </w:r>
    </w:p>
    <w:p w14:paraId="18F6562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export_csv(self, tasks):</w:t>
      </w:r>
    </w:p>
    <w:p w14:paraId="04B4A43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path = self.export_dir / f"crack_measurements_{datetime.now().st</w:t>
      </w:r>
    </w:p>
    <w:p w14:paraId="21752BD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with path.open("w", newline="", encoding="utf-8-sig") as f:</w:t>
      </w:r>
    </w:p>
    <w:p w14:paraId="5689C34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writer = csv.writer(f)</w:t>
      </w:r>
    </w:p>
    <w:p w14:paraId="6AE6A92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writer.writerow(["任务编号", "道路名称", "位置说明", "经度", "纬度", "方向", "</w:t>
      </w:r>
    </w:p>
    <w:p w14:paraId="3777705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for task in tasks:</w:t>
      </w:r>
    </w:p>
    <w:p w14:paraId="4245AA3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for crack in task.cracks:</w:t>
      </w:r>
    </w:p>
    <w:p w14:paraId="1646E6B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length = polyline_length_real(crack.points, task.met</w:t>
      </w:r>
    </w:p>
    <w:p w14:paraId="7A865DE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if not task.meter_per_pixel:</w:t>
      </w:r>
    </w:p>
    <w:p w14:paraId="5FF2700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    length = length / 180</w:t>
      </w:r>
    </w:p>
    <w:p w14:paraId="5BC3B23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writer.writerow([task.task_id, task.road_name, task.</w:t>
      </w:r>
    </w:p>
    <w:p w14:paraId="6013FF2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path</w:t>
      </w:r>
    </w:p>
    <w:p w14:paraId="5B6760C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export_txt_report(self, tasks):</w:t>
      </w:r>
    </w:p>
    <w:p w14:paraId="4985B91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path = self.export_dir / f"road_crack_report_{datetime.now().str</w:t>
      </w:r>
    </w:p>
    <w:p w14:paraId="7230306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stat = RoadSectionStatistics.summarize_tasks(tasks)</w:t>
      </w:r>
    </w:p>
    <w:p w14:paraId="0094FDA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lines = []</w:t>
      </w:r>
    </w:p>
    <w:p w14:paraId="25E1F3F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lines.append("路面裂缝人工标注与测量分析报告")</w:t>
      </w:r>
    </w:p>
    <w:p w14:paraId="63E031F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lines.append("=" * 36)</w:t>
      </w:r>
    </w:p>
    <w:p w14:paraId="00E800D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lines.append(f"生成时间：{datetime.now().strftime('%Y-%m-%d %H:%M:%S'</w:t>
      </w:r>
    </w:p>
    <w:p w14:paraId="322C7F4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lines.append(f"任务数量：{len(tasks)}")</w:t>
      </w:r>
    </w:p>
    <w:p w14:paraId="5D68228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lines.append("")</w:t>
      </w:r>
    </w:p>
    <w:p w14:paraId="3F71F70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lines.append("一、路段病害汇总")</w:t>
      </w:r>
    </w:p>
    <w:p w14:paraId="76833B1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lines.append(f"裂缝总数：{stat['裂缝总数']} 条")</w:t>
      </w:r>
    </w:p>
    <w:p w14:paraId="1854025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lines.append(f"网裂区域数：{stat['网裂区域数']} 个")</w:t>
      </w:r>
    </w:p>
    <w:p w14:paraId="25EE1D5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lines.append(f"裂缝总长度：{stat['裂缝总长度']:.2f} 米")</w:t>
      </w:r>
    </w:p>
    <w:p w14:paraId="493755D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lines.append(f"网裂总面积：{stat['网裂总面积']:.2f} 平方米")</w:t>
      </w:r>
    </w:p>
    <w:p w14:paraId="7AA52F4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lines.append(f"平均宽度：{stat['平均宽度']:.2f} 毫米")</w:t>
      </w:r>
    </w:p>
    <w:p w14:paraId="65E21A1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lines.append(f"较重及严重数量：{stat['较重及严重数量']} 个")</w:t>
      </w:r>
    </w:p>
    <w:p w14:paraId="732B1EC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lines.append(f"病害指数：{stat['病害指数']} / 100")</w:t>
      </w:r>
    </w:p>
    <w:p w14:paraId="6F56F53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lines.append("")</w:t>
      </w:r>
    </w:p>
    <w:p w14:paraId="0FCA0D13">
      <w:pPr>
        <w:spacing w:before="0" w:after="0" w:line="24" w:lineRule="auto"/>
      </w:pPr>
      <w:r>
        <w:br w:type="page"/>
      </w:r>
    </w:p>
    <w:p w14:paraId="5439DB9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lines.append("二、类型分布")</w:t>
      </w:r>
    </w:p>
    <w:p w14:paraId="774E667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k, v in stat["类型分布"].items():</w:t>
      </w:r>
    </w:p>
    <w:p w14:paraId="28EC79E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lines.append(f"{k}：{v}")</w:t>
      </w:r>
    </w:p>
    <w:p w14:paraId="76332D7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lines.append("")</w:t>
      </w:r>
    </w:p>
    <w:p w14:paraId="744727D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lines.append("三、严重等级分布")</w:t>
      </w:r>
    </w:p>
    <w:p w14:paraId="4A19AAA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k, v in stat["等级分布"].items():</w:t>
      </w:r>
    </w:p>
    <w:p w14:paraId="7768988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lines.append(f"{k}：{v}")</w:t>
      </w:r>
    </w:p>
    <w:p w14:paraId="2646516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lines.append("")</w:t>
      </w:r>
    </w:p>
    <w:p w14:paraId="4F37F23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lines.append("四、任务明细与质量检查")</w:t>
      </w:r>
    </w:p>
    <w:p w14:paraId="7CE79D3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task in tasks:</w:t>
      </w:r>
    </w:p>
    <w:p w14:paraId="1C17EAF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score, details = AnnotationQualityChecker.score(task)</w:t>
      </w:r>
    </w:p>
    <w:p w14:paraId="7944FC2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lines.append(f"任务：{task.road_name} / {task.task_id} / 质量分：{s</w:t>
      </w:r>
    </w:p>
    <w:p w14:paraId="03EC5AD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lines.append(f"影像：{task.image_path}")</w:t>
      </w:r>
    </w:p>
    <w:p w14:paraId="027D7FA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lines.append(f"位置说明：{task.location_name}")</w:t>
      </w:r>
    </w:p>
    <w:p w14:paraId="43A8D11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lines.append(f"坐标：{task.latitude}, {task.longitude}")</w:t>
      </w:r>
    </w:p>
    <w:p w14:paraId="228E2BB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lines.append(f"方向/等级：{task.direction} / {task.road_level}")</w:t>
      </w:r>
    </w:p>
    <w:p w14:paraId="4C7EABE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lines.append(f"影像来源：{task.source_type}")</w:t>
      </w:r>
    </w:p>
    <w:p w14:paraId="29783D7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lines.append(f"路段备注：{task.section_note}")</w:t>
      </w:r>
    </w:p>
    <w:p w14:paraId="586AAF8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lines.append(f"比例尺：{task.meter_per_pixel if task.meter_per_p</w:t>
      </w:r>
    </w:p>
    <w:p w14:paraId="28BAB77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for d in details[:8]:</w:t>
      </w:r>
    </w:p>
    <w:p w14:paraId="0FEC3BF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lines.append(f"- {d}")</w:t>
      </w:r>
    </w:p>
    <w:p w14:paraId="3A7C173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lines.append("")</w:t>
      </w:r>
    </w:p>
    <w:p w14:paraId="50EFB58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lines.append("五、养护建议")</w:t>
      </w:r>
    </w:p>
    <w:p w14:paraId="41BBBF8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stat["病害指数"] &gt;= 70:</w:t>
      </w:r>
    </w:p>
    <w:p w14:paraId="4ED5232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lines.append("该路段病害指数较高，建议优先安排现场复核，并对严重裂缝实施开槽灌缝或局部铣刨重铺。")</w:t>
      </w:r>
    </w:p>
    <w:p w14:paraId="655144B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elif stat["病害指数"] &gt;= 40:</w:t>
      </w:r>
    </w:p>
    <w:p w14:paraId="3507456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lines.append("该路段存在较明显裂缝病害，建议近期进行灌缝、封层和复核性检测。")</w:t>
      </w:r>
    </w:p>
    <w:p w14:paraId="1B13AFC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else:</w:t>
      </w:r>
    </w:p>
    <w:p w14:paraId="067FCCD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lines.append("该路段当前病害指数较低，可纳入日常巡查和预防性养护计划。")</w:t>
      </w:r>
    </w:p>
    <w:p w14:paraId="5B209DB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path.write_text("\n".join(lines), encoding="utf-8")</w:t>
      </w:r>
    </w:p>
    <w:p w14:paraId="4E5A7C9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path</w:t>
      </w:r>
    </w:p>
    <w:p w14:paraId="45BBF2B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__future__ import annotations</w:t>
      </w:r>
    </w:p>
    <w:p w14:paraId="65151CB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typing import List, Tuple</w:t>
      </w:r>
    </w:p>
    <w:p w14:paraId="1E68018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.geometry import bounding_box, polyline_length_real</w:t>
      </w:r>
    </w:p>
    <w:p w14:paraId="771183C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Point = Tuple[float, float]</w:t>
      </w:r>
    </w:p>
    <w:p w14:paraId="79B5B46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CrackSeverityEvaluator:</w:t>
      </w:r>
    </w:p>
    <w:p w14:paraId="15C3827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"""裂缝诊断：类型建议、严重等级与判定依据。"""</w:t>
      </w:r>
    </w:p>
    <w:p w14:paraId="30B734A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1625AD8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classify(points: List[Point], is_region: bool = False) -&gt; str:</w:t>
      </w:r>
    </w:p>
    <w:p w14:paraId="26965BC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is_region:</w:t>
      </w:r>
    </w:p>
    <w:p w14:paraId="33A0C99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"网状裂缝"</w:t>
      </w:r>
    </w:p>
    <w:p w14:paraId="7C88FA4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len(points) &lt; 2:</w:t>
      </w:r>
    </w:p>
    <w:p w14:paraId="7777F85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"待判定"</w:t>
      </w:r>
    </w:p>
    <w:p w14:paraId="5303E6C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minx, miny, maxx, maxy = bounding_box(points)</w:t>
      </w:r>
    </w:p>
    <w:p w14:paraId="432DC52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span_x = maxx - minx</w:t>
      </w:r>
    </w:p>
    <w:p w14:paraId="4F91EB4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span_y = maxy - miny</w:t>
      </w:r>
    </w:p>
    <w:p w14:paraId="759A57D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span_x &gt; span_y * 2:</w:t>
      </w:r>
    </w:p>
    <w:p w14:paraId="2F63D4C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"横向裂缝"</w:t>
      </w:r>
    </w:p>
    <w:p w14:paraId="0EF7C99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span_y &gt; span_x * 2:</w:t>
      </w:r>
    </w:p>
    <w:p w14:paraId="6EE46F9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"纵向裂缝"</w:t>
      </w:r>
    </w:p>
    <w:p w14:paraId="1292EAFD">
      <w:pPr>
        <w:spacing w:before="0" w:after="0" w:line="24" w:lineRule="auto"/>
      </w:pPr>
      <w:r>
        <w:br w:type="page"/>
      </w:r>
    </w:p>
    <w:p w14:paraId="5CA8120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len(points) &gt;= 6 and (span_x + span_y) &gt; 160:</w:t>
      </w:r>
    </w:p>
    <w:p w14:paraId="5C45961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"斜向裂缝"</w:t>
      </w:r>
    </w:p>
    <w:p w14:paraId="0D0AF83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"斜向裂缝"</w:t>
      </w:r>
    </w:p>
    <w:p w14:paraId="5AE815F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5EF6604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evaluate(length_m: float, avg_width_mm: float, max_width_mm: flo</w:t>
      </w:r>
    </w:p>
    <w:p w14:paraId="24AC818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score = 0</w:t>
      </w:r>
    </w:p>
    <w:p w14:paraId="3B7A4A2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reasons = []</w:t>
      </w:r>
    </w:p>
    <w:p w14:paraId="3366BF0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length_m &gt; 5:</w:t>
      </w:r>
    </w:p>
    <w:p w14:paraId="305AB3A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score += 2</w:t>
      </w:r>
    </w:p>
    <w:p w14:paraId="61358F3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reasons.append("裂缝长度超过5米")</w:t>
      </w:r>
    </w:p>
    <w:p w14:paraId="5CE4803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elif length_m &gt; 2:</w:t>
      </w:r>
    </w:p>
    <w:p w14:paraId="2F06A48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score += 1</w:t>
      </w:r>
    </w:p>
    <w:p w14:paraId="3557068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reasons.append("裂缝长度超过2米")</w:t>
      </w:r>
    </w:p>
    <w:p w14:paraId="713826D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else:</w:t>
      </w:r>
    </w:p>
    <w:p w14:paraId="13B0BAA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reasons.append("裂缝长度较短")</w:t>
      </w:r>
    </w:p>
    <w:p w14:paraId="6BDDC40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avg_width_mm &gt; 5:</w:t>
      </w:r>
    </w:p>
    <w:p w14:paraId="37C5059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score += 2</w:t>
      </w:r>
    </w:p>
    <w:p w14:paraId="58BF035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reasons.append("平均宽度超过5毫米")</w:t>
      </w:r>
    </w:p>
    <w:p w14:paraId="0BF5BEC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elif avg_width_mm &gt; 2:</w:t>
      </w:r>
    </w:p>
    <w:p w14:paraId="78EC4E9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score += 1</w:t>
      </w:r>
    </w:p>
    <w:p w14:paraId="60C0C40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reasons.append("平均宽度超过2毫米")</w:t>
      </w:r>
    </w:p>
    <w:p w14:paraId="2BEEE0E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else:</w:t>
      </w:r>
    </w:p>
    <w:p w14:paraId="7B42800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reasons.append("平均宽度未超过明显阈值")</w:t>
      </w:r>
    </w:p>
    <w:p w14:paraId="40CF7DB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max_width_mm &gt; 8:</w:t>
      </w:r>
    </w:p>
    <w:p w14:paraId="16A6BD3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score += 2</w:t>
      </w:r>
    </w:p>
    <w:p w14:paraId="4C470CC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reasons.append("最大宽度超过8毫米，需重点复核")</w:t>
      </w:r>
    </w:p>
    <w:p w14:paraId="5BE288D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crack_type in ["网状裂缝", "龟裂", "块状裂缝"]:</w:t>
      </w:r>
    </w:p>
    <w:p w14:paraId="5E5B1D4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score += 2</w:t>
      </w:r>
    </w:p>
    <w:p w14:paraId="1C216B2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reasons.append("病害类型属于面状或结构风险更高的类型")</w:t>
      </w:r>
    </w:p>
    <w:p w14:paraId="4A28B76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score &lt;= 1:</w:t>
      </w:r>
    </w:p>
    <w:p w14:paraId="2BD7F84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"轻微", reasons</w:t>
      </w:r>
    </w:p>
    <w:p w14:paraId="5A1DF18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score &lt;= 3:</w:t>
      </w:r>
    </w:p>
    <w:p w14:paraId="38EC0BE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"一般", reasons</w:t>
      </w:r>
    </w:p>
    <w:p w14:paraId="7FE7DAF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score &lt;= 5:</w:t>
      </w:r>
    </w:p>
    <w:p w14:paraId="3A787EC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"较重", reasons</w:t>
      </w:r>
    </w:p>
    <w:p w14:paraId="1A0DF9E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"严重", reasons</w:t>
      </w:r>
    </w:p>
    <w:p w14:paraId="078EC87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1F3C1E0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refresh_crack(crack, meter_per_pixel: float | None):</w:t>
      </w:r>
    </w:p>
    <w:p w14:paraId="54CA1A1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length = polyline_length_real(crack.points, meter_per_pixel)</w:t>
      </w:r>
    </w:p>
    <w:p w14:paraId="1DF6CEF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display_length = length if meter_per_pixel else length / 180</w:t>
      </w:r>
    </w:p>
    <w:p w14:paraId="5835D51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crack.suggestion_type = CrackSeverityEvaluator.classify(crack.po</w:t>
      </w:r>
    </w:p>
    <w:p w14:paraId="124DE46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crack.crack_type in ["待判定", "", "未分类"]:</w:t>
      </w:r>
    </w:p>
    <w:p w14:paraId="0BC0216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crack.crack_type = crack.suggestion_type</w:t>
      </w:r>
    </w:p>
    <w:p w14:paraId="411FD01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severity, reasons = CrackSeverityEvaluator.evaluate(display_leng</w:t>
      </w:r>
    </w:p>
    <w:p w14:paraId="012255F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crack.severity = severity</w:t>
      </w:r>
    </w:p>
    <w:p w14:paraId="1CFA48D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reasons</w:t>
      </w:r>
    </w:p>
    <w:p w14:paraId="6F39AC3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__future__ import annotations</w:t>
      </w:r>
    </w:p>
    <w:p w14:paraId="4C71C88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typing import Tuple, Optional</w:t>
      </w:r>
    </w:p>
    <w:p w14:paraId="6CD6396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Point = Tuple[float, float]</w:t>
      </w:r>
    </w:p>
    <w:p w14:paraId="07E48CF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CrackSnapAssistant:</w:t>
      </w:r>
    </w:p>
    <w:p w14:paraId="71E86B97">
      <w:pPr>
        <w:spacing w:before="0" w:after="0" w:line="24" w:lineRule="auto"/>
      </w:pPr>
      <w:r>
        <w:br w:type="page"/>
      </w:r>
    </w:p>
    <w:p w14:paraId="19AF16D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"""磁吸辅助：在点击点周围搜索更暗的像素，使人工点位靠近裂缝暗线。"""</w:t>
      </w:r>
    </w:p>
    <w:p w14:paraId="45A8708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__init__(self, enabled: bool = False, radius: int = 10):</w:t>
      </w:r>
    </w:p>
    <w:p w14:paraId="2EE3014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self.enabled = enabled</w:t>
      </w:r>
    </w:p>
    <w:p w14:paraId="54C2FFF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self.radius = radius</w:t>
      </w:r>
    </w:p>
    <w:p w14:paraId="46A1874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self.last_message = "磁吸未启用"</w:t>
      </w:r>
    </w:p>
    <w:p w14:paraId="5ED9B8E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set_enabled(self, value: bool):</w:t>
      </w:r>
    </w:p>
    <w:p w14:paraId="5CD27EB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self.enabled = value</w:t>
      </w:r>
    </w:p>
    <w:p w14:paraId="0CCFAB2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self.last_message = "磁吸辅助已开启" if value else "磁吸辅助已关闭"</w:t>
      </w:r>
    </w:p>
    <w:p w14:paraId="1B3B0E0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set_radius(self, radius: int):</w:t>
      </w:r>
    </w:p>
    <w:p w14:paraId="404D378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self.radius = max(2, min(int(radius), 40))</w:t>
      </w:r>
    </w:p>
    <w:p w14:paraId="5F5B81E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self.last_message = f"磁吸半径已调整为 {self.radius} 像素"</w:t>
      </w:r>
    </w:p>
    <w:p w14:paraId="518C519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snap_qimage(self, qimage, x: float, y: float) -&gt; Point:</w:t>
      </w:r>
    </w:p>
    <w:p w14:paraId="29CDDC1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self.enabled or qimage is None or qimage.isNull():</w:t>
      </w:r>
    </w:p>
    <w:p w14:paraId="6C9CF04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(x, y)</w:t>
      </w:r>
    </w:p>
    <w:p w14:paraId="25903E3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width, height = qimage.width(), qimage.height()</w:t>
      </w:r>
    </w:p>
    <w:p w14:paraId="07AFDC5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cx, cy = int(round(x)), int(round(y))</w:t>
      </w:r>
    </w:p>
    <w:p w14:paraId="7737541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best = (cx, cy)</w:t>
      </w:r>
    </w:p>
    <w:p w14:paraId="7CB147D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best_score = 999999</w:t>
      </w:r>
    </w:p>
    <w:p w14:paraId="5B68A36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 = self.radius</w:t>
      </w:r>
    </w:p>
    <w:p w14:paraId="377C71E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yy in range(max(0, cy - r), min(height, cy + r + 1)):</w:t>
      </w:r>
    </w:p>
    <w:p w14:paraId="568A96A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for xx in range(max(0, cx - r), min(width, cx + r + 1)):</w:t>
      </w:r>
    </w:p>
    <w:p w14:paraId="7E01673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color = qimage.pixelColor(xx, yy)</w:t>
      </w:r>
    </w:p>
    <w:p w14:paraId="46FBE12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gray = (color.red() * 30 + color.green() * 59 + color.bl</w:t>
      </w:r>
    </w:p>
    <w:p w14:paraId="65DE1F9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dist_penalty = ((xx - cx) ** 2 + (yy - cy) ** 2) ** 0.5 </w:t>
      </w:r>
    </w:p>
    <w:p w14:paraId="11A3F9F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score = gray + dist_penalty</w:t>
      </w:r>
    </w:p>
    <w:p w14:paraId="0BBBAD6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if score &lt; best_score:</w:t>
      </w:r>
    </w:p>
    <w:p w14:paraId="1EC6D0D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best_score = score</w:t>
      </w:r>
    </w:p>
    <w:p w14:paraId="2BFA1D3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best = (xx, yy)</w:t>
      </w:r>
    </w:p>
    <w:p w14:paraId="47C74A0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abs(best[0] - cx) + abs(best[1] - cy) &gt; 0:</w:t>
      </w:r>
    </w:p>
    <w:p w14:paraId="3B62B59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self.last_message = f"点位已磁吸：({cx},{cy}) → ({best[0]},{best[1</w:t>
      </w:r>
    </w:p>
    <w:p w14:paraId="598A770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float(best[0]), float(best[1])</w:t>
      </w:r>
    </w:p>
    <w:p w14:paraId="23225B7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__future__ import annotations</w:t>
      </w:r>
    </w:p>
    <w:p w14:paraId="4D0291B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collections import Counter</w:t>
      </w:r>
    </w:p>
    <w:p w14:paraId="22FD514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.geometry import polyline_length_real</w:t>
      </w:r>
    </w:p>
    <w:p w14:paraId="574E365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RoadSectionStatistics:</w:t>
      </w:r>
    </w:p>
    <w:p w14:paraId="46FF002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"""路段级统计：把多张影像中的裂缝汇总为路段调查指标。"""</w:t>
      </w:r>
    </w:p>
    <w:p w14:paraId="70D41A7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4B88F2B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summarize_tasks(tasks):</w:t>
      </w:r>
    </w:p>
    <w:p w14:paraId="4868F5A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total_cracks = 0</w:t>
      </w:r>
    </w:p>
    <w:p w14:paraId="2F16E0F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total_regions = 0</w:t>
      </w:r>
    </w:p>
    <w:p w14:paraId="662CB8C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total_length_m = 0.0</w:t>
      </w:r>
    </w:p>
    <w:p w14:paraId="52F5C42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total_area_m2 = 0.0</w:t>
      </w:r>
    </w:p>
    <w:p w14:paraId="3D5B264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severe_count = 0</w:t>
      </w:r>
    </w:p>
    <w:p w14:paraId="757D827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type_counter = Counter()</w:t>
      </w:r>
    </w:p>
    <w:p w14:paraId="617CBEA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level_counter = Counter()</w:t>
      </w:r>
    </w:p>
    <w:p w14:paraId="62CAF87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width_values = []</w:t>
      </w:r>
    </w:p>
    <w:p w14:paraId="6F7C1D3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task in tasks:</w:t>
      </w:r>
    </w:p>
    <w:p w14:paraId="6F36F46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mpp = task.meter_per_pixel</w:t>
      </w:r>
    </w:p>
    <w:p w14:paraId="03519B5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for crack in task.cracks:</w:t>
      </w:r>
    </w:p>
    <w:p w14:paraId="2872E85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total_cracks += 1</w:t>
      </w:r>
    </w:p>
    <w:p w14:paraId="16379FDC">
      <w:pPr>
        <w:spacing w:before="0" w:after="0" w:line="24" w:lineRule="auto"/>
      </w:pPr>
      <w:r>
        <w:br w:type="page"/>
      </w:r>
    </w:p>
    <w:p w14:paraId="1C4237F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length = polyline_length_real(crack.points, mpp)</w:t>
      </w:r>
    </w:p>
    <w:p w14:paraId="68E7DAB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if not mpp:</w:t>
      </w:r>
    </w:p>
    <w:p w14:paraId="1D3949E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length = length / 180</w:t>
      </w:r>
    </w:p>
    <w:p w14:paraId="09BC6C3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total_length_m += length</w:t>
      </w:r>
    </w:p>
    <w:p w14:paraId="47F5D7E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type_counter[crack.crack_type] += 1</w:t>
      </w:r>
    </w:p>
    <w:p w14:paraId="313961D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level_counter[crack.severity] += 1</w:t>
      </w:r>
    </w:p>
    <w:p w14:paraId="2CB336D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if crack.severity in ["严重", "较重"]:</w:t>
      </w:r>
    </w:p>
    <w:p w14:paraId="0013441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severe_count += 1</w:t>
      </w:r>
    </w:p>
    <w:p w14:paraId="55CBB88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if crack.avg_width_mm:</w:t>
      </w:r>
    </w:p>
    <w:p w14:paraId="6D4F2F4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width_values.append(crack.avg_width_mm)</w:t>
      </w:r>
    </w:p>
    <w:p w14:paraId="2012B60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for region in task.regions:</w:t>
      </w:r>
    </w:p>
    <w:p w14:paraId="5E7D766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total_regions += 1</w:t>
      </w:r>
    </w:p>
    <w:p w14:paraId="5BCE2CE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total_area_m2 += region.area_m2</w:t>
      </w:r>
    </w:p>
    <w:p w14:paraId="3F808DD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level_counter[region.severity] += 1</w:t>
      </w:r>
    </w:p>
    <w:p w14:paraId="1BF5B0E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if region.severity in ["严重", "较重"]:</w:t>
      </w:r>
    </w:p>
    <w:p w14:paraId="38507AD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severe_count += 1</w:t>
      </w:r>
    </w:p>
    <w:p w14:paraId="0BC20CC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avg_width = sum(width_values) / len(width_values) if width_value</w:t>
      </w:r>
    </w:p>
    <w:p w14:paraId="140B4B7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risk_index = min(100, int(total_length_m * 3 + total_area_m2 * 2</w:t>
      </w:r>
    </w:p>
    <w:p w14:paraId="792A024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{</w:t>
      </w:r>
    </w:p>
    <w:p w14:paraId="67087AB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"裂缝总数": total_cracks,</w:t>
      </w:r>
    </w:p>
    <w:p w14:paraId="438D214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"网裂区域数": total_regions,</w:t>
      </w:r>
    </w:p>
    <w:p w14:paraId="7D3DAAD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"裂缝总长度": total_length_m,</w:t>
      </w:r>
    </w:p>
    <w:p w14:paraId="023284C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"网裂总面积": total_area_m2,</w:t>
      </w:r>
    </w:p>
    <w:p w14:paraId="59A409D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"平均宽度": avg_width,</w:t>
      </w:r>
    </w:p>
    <w:p w14:paraId="77B5693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"较重及严重数量": severe_count,</w:t>
      </w:r>
    </w:p>
    <w:p w14:paraId="7F8DE56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"病害指数": risk_index,</w:t>
      </w:r>
    </w:p>
    <w:p w14:paraId="724439C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"类型分布": dict(type_counter),</w:t>
      </w:r>
    </w:p>
    <w:p w14:paraId="657DE12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"等级分布": dict(level_counter),</w:t>
      </w:r>
    </w:p>
    <w:p w14:paraId="3B94956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}</w:t>
      </w:r>
    </w:p>
    <w:p w14:paraId="0021729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__future__ import annotations</w:t>
      </w:r>
    </w:p>
    <w:p w14:paraId="59D6498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import hashlib</w:t>
      </w:r>
    </w:p>
    <w:p w14:paraId="173C8F6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import json</w:t>
      </w:r>
    </w:p>
    <w:p w14:paraId="59CCA9A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pathlib import Path</w:t>
      </w:r>
    </w:p>
    <w:p w14:paraId="467EB4C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typing import List, Optional</w:t>
      </w:r>
    </w:p>
    <w:p w14:paraId="2798C42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.models import User, AnnotationTask</w:t>
      </w:r>
    </w:p>
    <w:p w14:paraId="4616523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StorageManager:</w:t>
      </w:r>
    </w:p>
    <w:p w14:paraId="71095EB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"""本地JSON存储。演示系统不依赖数据库，便于直接运行。"""</w:t>
      </w:r>
    </w:p>
    <w:p w14:paraId="5F2D343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__init__(self, data_dir: Path):</w:t>
      </w:r>
    </w:p>
    <w:p w14:paraId="1D2D4A0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self.data_dir = Path(data_dir)</w:t>
      </w:r>
    </w:p>
    <w:p w14:paraId="1BDF19C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self.data_dir.mkdir(parents=True, exist_ok=True)</w:t>
      </w:r>
    </w:p>
    <w:p w14:paraId="54C9D19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self.users_path = self.data_dir / "users.json"</w:t>
      </w:r>
    </w:p>
    <w:p w14:paraId="6432B92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self.tasks_path = self.data_dir / "tasks.json"</w:t>
      </w:r>
    </w:p>
    <w:p w14:paraId="48A5028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self._ensure_files()</w:t>
      </w:r>
    </w:p>
    <w:p w14:paraId="3AE5883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_ensure_files(self):</w:t>
      </w:r>
    </w:p>
    <w:p w14:paraId="252EAB1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self.users_path.exists():</w:t>
      </w:r>
    </w:p>
    <w:p w14:paraId="6FA9170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admin = User(username="admin", password_hash=self.hash_passw</w:t>
      </w:r>
    </w:p>
    <w:p w14:paraId="48037D0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self.users_path.write_text(json.dumps([admin.to_dict()], ens</w:t>
      </w:r>
    </w:p>
    <w:p w14:paraId="25781CB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self.tasks_path.exists():</w:t>
      </w:r>
    </w:p>
    <w:p w14:paraId="1406E7C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self.tasks_path.write_text("[]", encoding="utf-8")</w:t>
      </w:r>
    </w:p>
    <w:p w14:paraId="636E339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7DC16BB1">
      <w:pPr>
        <w:spacing w:before="0" w:after="0" w:line="24" w:lineRule="auto"/>
      </w:pPr>
      <w:r>
        <w:br w:type="page"/>
      </w:r>
    </w:p>
    <w:p w14:paraId="1309252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hash_password(password: str) -&gt; str:</w:t>
      </w:r>
    </w:p>
    <w:p w14:paraId="62A6260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hashlib.sha256((password + "road_crack_salt").encode("utf</w:t>
      </w:r>
    </w:p>
    <w:p w14:paraId="6C4BBDD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load_users(self) -&gt; List[User]:</w:t>
      </w:r>
    </w:p>
    <w:p w14:paraId="22C794E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try:</w:t>
      </w:r>
    </w:p>
    <w:p w14:paraId="04266CA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data = json.loads(self.users_path.read_text(encoding="utf-8"</w:t>
      </w:r>
    </w:p>
    <w:p w14:paraId="6023879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[User.from_dict(x) for x in data]</w:t>
      </w:r>
    </w:p>
    <w:p w14:paraId="16ADBA5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except Exception:</w:t>
      </w:r>
    </w:p>
    <w:p w14:paraId="36819DD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[]</w:t>
      </w:r>
    </w:p>
    <w:p w14:paraId="5F88BE8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save_users(self, users: List[User]):</w:t>
      </w:r>
    </w:p>
    <w:p w14:paraId="5ACB424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self.users_path.write_text(json.dumps([u.to_dict() for u in user</w:t>
      </w:r>
    </w:p>
    <w:p w14:paraId="7682C58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register_user(self, username: str, password: str, role: str = "标</w:t>
      </w:r>
    </w:p>
    <w:p w14:paraId="6747247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username = username.strip()</w:t>
      </w:r>
    </w:p>
    <w:p w14:paraId="4B6C3FA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len(username) &lt; 2:</w:t>
      </w:r>
    </w:p>
    <w:p w14:paraId="65C7FB5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False, "用户名至少需要2个字符"</w:t>
      </w:r>
    </w:p>
    <w:p w14:paraId="0A485D8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len(password) &lt; 6:</w:t>
      </w:r>
    </w:p>
    <w:p w14:paraId="64CD896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False, "密码至少需要6位"</w:t>
      </w:r>
    </w:p>
    <w:p w14:paraId="615EEC3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users = self.load_users()</w:t>
      </w:r>
    </w:p>
    <w:p w14:paraId="2115A92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any(u.username == username for u in users):</w:t>
      </w:r>
    </w:p>
    <w:p w14:paraId="5DE23E3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False, "用户名已存在"</w:t>
      </w:r>
    </w:p>
    <w:p w14:paraId="4B52AF9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users.append(User(username=username, password_hash=self.hash_pas</w:t>
      </w:r>
    </w:p>
    <w:p w14:paraId="60D4B71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self.save_users(users)</w:t>
      </w:r>
    </w:p>
    <w:p w14:paraId="3F0A222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True, "注册成功"</w:t>
      </w:r>
    </w:p>
    <w:p w14:paraId="4497DE1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verify_user(self, username: str, password: str) -&gt; Optional[User</w:t>
      </w:r>
    </w:p>
    <w:p w14:paraId="3A71A0D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hashed = self.hash_password(password)</w:t>
      </w:r>
    </w:p>
    <w:p w14:paraId="099FF75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user in self.load_users():</w:t>
      </w:r>
    </w:p>
    <w:p w14:paraId="77BF062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user.username == username and user.password_hash == hashe</w:t>
      </w:r>
    </w:p>
    <w:p w14:paraId="67C0526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return user</w:t>
      </w:r>
    </w:p>
    <w:p w14:paraId="0F1BB5E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None</w:t>
      </w:r>
    </w:p>
    <w:p w14:paraId="012D290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load_tasks(self) -&gt; List[AnnotationTask]:</w:t>
      </w:r>
    </w:p>
    <w:p w14:paraId="259C959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try:</w:t>
      </w:r>
    </w:p>
    <w:p w14:paraId="6F50497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data = json.loads(self.tasks_path.read_text(encoding="utf-8"</w:t>
      </w:r>
    </w:p>
    <w:p w14:paraId="10B329F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[AnnotationTask.from_dict(x) for x in data]</w:t>
      </w:r>
    </w:p>
    <w:p w14:paraId="5462CCF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except Exception:</w:t>
      </w:r>
    </w:p>
    <w:p w14:paraId="7F79502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[]</w:t>
      </w:r>
    </w:p>
    <w:p w14:paraId="3F34844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save_tasks(self, tasks: List[AnnotationTask]):</w:t>
      </w:r>
    </w:p>
    <w:p w14:paraId="0DE75D2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self.tasks_path.write_text(json.dumps([t.to_dict() for t in task</w:t>
      </w:r>
    </w:p>
    <w:p w14:paraId="76948FC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upsert_task(self, task: AnnotationTask):</w:t>
      </w:r>
    </w:p>
    <w:p w14:paraId="78F93E1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tasks = self.load_tasks()</w:t>
      </w:r>
    </w:p>
    <w:p w14:paraId="1A06038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found = False</w:t>
      </w:r>
    </w:p>
    <w:p w14:paraId="493237D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i, old in enumerate(tasks):</w:t>
      </w:r>
    </w:p>
    <w:p w14:paraId="4F8DB33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old.task_id == task.task_id:</w:t>
      </w:r>
    </w:p>
    <w:p w14:paraId="7B68800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task.touch()</w:t>
      </w:r>
    </w:p>
    <w:p w14:paraId="2EB3346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tasks[i] = task</w:t>
      </w:r>
    </w:p>
    <w:p w14:paraId="281D4DE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found = True</w:t>
      </w:r>
    </w:p>
    <w:p w14:paraId="798B1C5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break</w:t>
      </w:r>
    </w:p>
    <w:p w14:paraId="5DCE03C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found:</w:t>
      </w:r>
    </w:p>
    <w:p w14:paraId="60C0A92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tasks.append(task)</w:t>
      </w:r>
    </w:p>
    <w:p w14:paraId="0F12C4C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self.save_tasks(tasks)</w:t>
      </w:r>
    </w:p>
    <w:p w14:paraId="7A5C9D3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__future__ import annotations</w:t>
      </w:r>
    </w:p>
    <w:p w14:paraId="53E9D01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.geometry import distance</w:t>
      </w:r>
    </w:p>
    <w:p w14:paraId="11DDE59A">
      <w:pPr>
        <w:spacing w:before="0" w:after="0" w:line="24" w:lineRule="auto"/>
      </w:pPr>
      <w:r>
        <w:br w:type="page"/>
      </w:r>
    </w:p>
    <w:p w14:paraId="2488763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.models import WidthSample</w:t>
      </w:r>
    </w:p>
    <w:p w14:paraId="531AEE0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CrackWidthGauge:</w:t>
      </w:r>
    </w:p>
    <w:p w14:paraId="5EBE3CA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"""宽度卡尺：通过裂缝两侧两个点计算宽度。"""</w:t>
      </w:r>
    </w:p>
    <w:p w14:paraId="50FB48F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0224168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make_sample(p1, p2, meter_per_pixel):</w:t>
      </w:r>
    </w:p>
    <w:p w14:paraId="5423A6B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pixel_width = distance(p1, p2)</w:t>
      </w:r>
    </w:p>
    <w:p w14:paraId="5BD1424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meter_per_pixel:</w:t>
      </w:r>
    </w:p>
    <w:p w14:paraId="0EF61BC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width_mm = pixel_width * meter_per_pixel * 1000</w:t>
      </w:r>
    </w:p>
    <w:p w14:paraId="5DB378C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else:</w:t>
      </w:r>
    </w:p>
    <w:p w14:paraId="5867096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width_mm = pixel_width</w:t>
      </w:r>
    </w:p>
    <w:p w14:paraId="0E4F89B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WidthSample(p1=p1, p2=p2, width_mm=width_mm)</w:t>
      </w:r>
    </w:p>
    <w:p w14:paraId="367C33B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626B082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status_text(width_mm: float) -&gt; str:</w:t>
      </w:r>
    </w:p>
    <w:p w14:paraId="383EE5B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width_mm &lt;= 0:</w:t>
      </w:r>
    </w:p>
    <w:p w14:paraId="7BB513B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"未采样"</w:t>
      </w:r>
    </w:p>
    <w:p w14:paraId="299C217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width_mm &lt; 2:</w:t>
      </w:r>
    </w:p>
    <w:p w14:paraId="63B4EFA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"细微裂缝"</w:t>
      </w:r>
    </w:p>
    <w:p w14:paraId="2158629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width_mm &lt; 5:</w:t>
      </w:r>
    </w:p>
    <w:p w14:paraId="0074D8E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"明显裂缝"</w:t>
      </w:r>
    </w:p>
    <w:p w14:paraId="04E3C82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width_mm &lt; 8:</w:t>
      </w:r>
    </w:p>
    <w:p w14:paraId="188C6D7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"较宽裂缝"</w:t>
      </w:r>
    </w:p>
    <w:p w14:paraId="15620C6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"宽度超限，建议复核"</w:t>
      </w:r>
    </w:p>
    <w:p w14:paraId="7720BE8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__future__ import annotations</w:t>
      </w:r>
    </w:p>
    <w:p w14:paraId="1DDF058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PyQt6.QtCore import QObject, pyqtSignal</w:t>
      </w:r>
    </w:p>
    <w:p w14:paraId="2455C52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typing import Optional, List</w:t>
      </w:r>
    </w:p>
    <w:p w14:paraId="0FFF236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app.core.models import AnnotationTask, CrackObject</w:t>
      </w:r>
    </w:p>
    <w:p w14:paraId="6062F40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app.core.snap import CrackSnapAssistant</w:t>
      </w:r>
    </w:p>
    <w:p w14:paraId="38C6F36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AppState(QObject):</w:t>
      </w:r>
    </w:p>
    <w:p w14:paraId="19AB3DB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task_changed = pyqtSignal()</w:t>
      </w:r>
    </w:p>
    <w:p w14:paraId="0AD45DB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selection_changed = pyqtSignal()</w:t>
      </w:r>
    </w:p>
    <w:p w14:paraId="259AEF5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mode_changed = pyqtSignal(str)</w:t>
      </w:r>
    </w:p>
    <w:p w14:paraId="5A637BD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message = pyqtSignal(str)</w:t>
      </w:r>
    </w:p>
    <w:p w14:paraId="4372C72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view_flags_changed = pyqtSignal()</w:t>
      </w:r>
    </w:p>
    <w:p w14:paraId="671F72D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__init__(self):</w:t>
      </w:r>
    </w:p>
    <w:p w14:paraId="1154641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super().__init__()</w:t>
      </w:r>
    </w:p>
    <w:p w14:paraId="77C1BC8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self.tasks: List[AnnotationTask] = []</w:t>
      </w:r>
    </w:p>
    <w:p w14:paraId="1C6C84E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self.current_task: Optional[AnnotationTask] = None</w:t>
      </w:r>
    </w:p>
    <w:p w14:paraId="7EAB702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self.selected_crack_id: Optional[str] = None</w:t>
      </w:r>
    </w:p>
    <w:p w14:paraId="4E4FF25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self.mode: str = '浏览'</w:t>
      </w:r>
    </w:p>
    <w:p w14:paraId="49CB357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self.snap_assistant = CrackSnapAssistant(False, 10)</w:t>
      </w:r>
    </w:p>
    <w:p w14:paraId="26D4993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self.temporary_points = []</w:t>
      </w:r>
    </w:p>
    <w:p w14:paraId="4ABE698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self.width_pending_point = None</w:t>
      </w:r>
    </w:p>
    <w:p w14:paraId="4C5A3CF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self.region_pending_points = []</w:t>
      </w:r>
    </w:p>
    <w:p w14:paraId="70A2F2F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self.show_scale_ruler = True</w:t>
      </w:r>
    </w:p>
    <w:p w14:paraId="5542A89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self.show_reference_grid = True</w:t>
      </w:r>
    </w:p>
    <w:p w14:paraId="590D864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self.reference_grid_opacity = 38   # 0-100，画在影像上的网格透明度</w:t>
      </w:r>
    </w:p>
    <w:p w14:paraId="1A49C25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self.overlay_line_opacity = 100</w:t>
      </w:r>
    </w:p>
    <w:p w14:paraId="60A12BD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self.street_view_live = False</w:t>
      </w:r>
    </w:p>
    <w:p w14:paraId="5E5815F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set_tasks(self, tasks: List[AnnotationTask]):</w:t>
      </w:r>
    </w:p>
    <w:p w14:paraId="59E8B22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self.tasks = tasks</w:t>
      </w:r>
    </w:p>
    <w:p w14:paraId="06AB0FAC">
      <w:pPr>
        <w:spacing w:before="0" w:after="0" w:line="24" w:lineRule="auto"/>
      </w:pPr>
      <w:r>
        <w:br w:type="page"/>
      </w:r>
    </w:p>
    <w:p w14:paraId="71A2C40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tasks and self.current_task is None:</w:t>
      </w:r>
    </w:p>
    <w:p w14:paraId="217CDE1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self.current_task = tasks[0]</w:t>
      </w:r>
    </w:p>
    <w:p w14:paraId="313CDA9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self.task_changed.emit()</w:t>
      </w:r>
    </w:p>
    <w:p w14:paraId="7C08F97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set_current_task(self, task: Optional[AnnotationTask]):</w:t>
      </w:r>
    </w:p>
    <w:p w14:paraId="28835F8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self.current_task = task</w:t>
      </w:r>
    </w:p>
    <w:p w14:paraId="60B1F33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self.selected_crack_id = None</w:t>
      </w:r>
    </w:p>
    <w:p w14:paraId="7935827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self.temporary_points.clear()</w:t>
      </w:r>
    </w:p>
    <w:p w14:paraId="0B3A836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self.width_pending_point = None</w:t>
      </w:r>
    </w:p>
    <w:p w14:paraId="59671BA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self.region_pending_points.clear()</w:t>
      </w:r>
    </w:p>
    <w:p w14:paraId="3B73471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self.task_changed.emit()</w:t>
      </w:r>
    </w:p>
    <w:p w14:paraId="6B2BBCB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self.selection_changed.emit()</w:t>
      </w:r>
    </w:p>
    <w:p w14:paraId="14B1FA0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set_mode(self, mode: str):</w:t>
      </w:r>
    </w:p>
    <w:p w14:paraId="44C5C22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self.mode = mode</w:t>
      </w:r>
    </w:p>
    <w:p w14:paraId="52BDF16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self.temporary_points.clear()</w:t>
      </w:r>
    </w:p>
    <w:p w14:paraId="6497272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self.width_pending_point = None</w:t>
      </w:r>
    </w:p>
    <w:p w14:paraId="02766A2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self.region_pending_points.clear()</w:t>
      </w:r>
    </w:p>
    <w:p w14:paraId="47C3CE2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self.mode_changed.emit(mode)</w:t>
      </w:r>
    </w:p>
    <w:p w14:paraId="1CC2687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self.message.emit(f'当前模式：{mode}')</w:t>
      </w:r>
    </w:p>
    <w:p w14:paraId="145410B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set_show_scale_ruler(self, flag: bool):</w:t>
      </w:r>
    </w:p>
    <w:p w14:paraId="0094284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self.show_scale_ruler = bool(flag)</w:t>
      </w:r>
    </w:p>
    <w:p w14:paraId="0EFB9C5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self.view_flags_changed.emit()</w:t>
      </w:r>
    </w:p>
    <w:p w14:paraId="57CC5D9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set_show_reference_grid(self, flag: bool):</w:t>
      </w:r>
    </w:p>
    <w:p w14:paraId="01B037C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self.show_reference_grid = bool(flag)</w:t>
      </w:r>
    </w:p>
    <w:p w14:paraId="150CD0E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self.view_flags_changed.emit()</w:t>
      </w:r>
    </w:p>
    <w:p w14:paraId="19FD969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set_reference_grid_opacity(self, value: int):</w:t>
      </w:r>
    </w:p>
    <w:p w14:paraId="0AB9B4F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self.reference_grid_opacity = max(0, min(100, int(value)))</w:t>
      </w:r>
    </w:p>
    <w:p w14:paraId="6152664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self.view_flags_changed.emit()</w:t>
      </w:r>
    </w:p>
    <w:p w14:paraId="56CFCC0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set_overlay_line_opacity(self, value: int):</w:t>
      </w:r>
    </w:p>
    <w:p w14:paraId="61C6AD0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self.overlay_line_opacity = max(15, min(100, int(value)))</w:t>
      </w:r>
    </w:p>
    <w:p w14:paraId="6A3CDFB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self.view_flags_changed.emit()</w:t>
      </w:r>
    </w:p>
    <w:p w14:paraId="5DE8610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selected_crack(self) -&gt; Optional[CrackObject]:</w:t>
      </w:r>
    </w:p>
    <w:p w14:paraId="33EA3B1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self.current_task or not self.selected_crack_id:</w:t>
      </w:r>
    </w:p>
    <w:p w14:paraId="1525C92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None</w:t>
      </w:r>
    </w:p>
    <w:p w14:paraId="0DCD948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crack in self.current_task.cracks:</w:t>
      </w:r>
    </w:p>
    <w:p w14:paraId="2A75D75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crack.crack_id == self.selected_crack_id:</w:t>
      </w:r>
    </w:p>
    <w:p w14:paraId="50220D1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return crack</w:t>
      </w:r>
    </w:p>
    <w:p w14:paraId="3A1E189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None</w:t>
      </w:r>
    </w:p>
    <w:p w14:paraId="7B17EEF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select_crack(self, crack_id: Optional[str]):</w:t>
      </w:r>
    </w:p>
    <w:p w14:paraId="128B45B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self.selected_crack_id = crack_id</w:t>
      </w:r>
    </w:p>
    <w:p w14:paraId="42CA90F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self.selection_changed.emit()</w:t>
      </w:r>
    </w:p>
    <w:p w14:paraId="76F329E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crack_id:</w:t>
      </w:r>
    </w:p>
    <w:p w14:paraId="1FD457E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self.message.emit(f'已选中 {crack_id}')</w:t>
      </w:r>
    </w:p>
    <w:p w14:paraId="202269B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add_task(self, task: AnnotationTask):</w:t>
      </w:r>
    </w:p>
    <w:p w14:paraId="23347EB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self.tasks.append(task)</w:t>
      </w:r>
    </w:p>
    <w:p w14:paraId="603ED0D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self.set_current_task(task)</w:t>
      </w:r>
    </w:p>
    <w:p w14:paraId="228B372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self.message.emit(f'已创建任务：{task.road_name}')</w:t>
      </w:r>
    </w:p>
    <w:p w14:paraId="6B51AE3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__future__ import annotations</w:t>
      </w:r>
    </w:p>
    <w:p w14:paraId="6522BE7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PyQt6.QtWidgets import QWidget, QMessageBox, QInputDialog</w:t>
      </w:r>
    </w:p>
    <w:p w14:paraId="6CD8AA8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from PyQt6.QtGui import QPainter, QPixmap, QPen, QColor, QBrush, QFont, </w:t>
      </w:r>
    </w:p>
    <w:p w14:paraId="0A4EC85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PyQt6.QtCore import Qt, QPointF, pyqtSignal, QRectF</w:t>
      </w:r>
    </w:p>
    <w:p w14:paraId="5F5A3094">
      <w:pPr>
        <w:spacing w:before="0" w:after="0" w:line="24" w:lineRule="auto"/>
      </w:pPr>
      <w:r>
        <w:br w:type="page"/>
      </w:r>
    </w:p>
    <w:p w14:paraId="7C5777B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app.core.models import CrackObject, CrackRegion</w:t>
      </w:r>
    </w:p>
    <w:p w14:paraId="06BB083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app.core.geometry import polyline_length_real, smooth_polyline, nea</w:t>
      </w:r>
    </w:p>
    <w:p w14:paraId="2CBBEBB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app.core.calibration import ImageCalibrationEngine</w:t>
      </w:r>
    </w:p>
    <w:p w14:paraId="6978071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app.core.width_gauge import CrackWidthGauge</w:t>
      </w:r>
    </w:p>
    <w:p w14:paraId="7F01C60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app.core.region_analyzer import CrackRegionAnalyzer</w:t>
      </w:r>
    </w:p>
    <w:p w14:paraId="0DBAF4F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app.core.severity import CrackSeverityEvaluator</w:t>
      </w:r>
    </w:p>
    <w:p w14:paraId="7E71168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CrackAnnotationCanvas(QWidget):</w:t>
      </w:r>
    </w:p>
    <w:p w14:paraId="0477CF2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canvas_changed = pyqtSignal()</w:t>
      </w:r>
    </w:p>
    <w:p w14:paraId="71B300C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request_save = pyqtSignal()</w:t>
      </w:r>
    </w:p>
    <w:p w14:paraId="6514BBD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__init__(self, state, parent=None):</w:t>
      </w:r>
    </w:p>
    <w:p w14:paraId="1DA23CB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super().__init__(parent)</w:t>
      </w:r>
    </w:p>
    <w:p w14:paraId="4A10B08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 = state</w:t>
      </w:r>
    </w:p>
    <w:p w14:paraId="342A8D4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self.setMinimumSize(780, 540)</w:t>
      </w:r>
    </w:p>
    <w:p w14:paraId="383E394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self.setMouseTracking(True)</w:t>
      </w:r>
    </w:p>
    <w:p w14:paraId="32A64F5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self.scale = 0.75</w:t>
      </w:r>
    </w:p>
    <w:p w14:paraId="7AC6D16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self.offset = QPointF(30, 30)</w:t>
      </w:r>
    </w:p>
    <w:p w14:paraId="7F4E90C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self.panning = False</w:t>
      </w:r>
    </w:p>
    <w:p w14:paraId="06EE4DD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self.last_mouse = QPointF(0, 0)</w:t>
      </w:r>
    </w:p>
    <w:p w14:paraId="57E7C4C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self.dragging_node = None</w:t>
      </w:r>
    </w:p>
    <w:p w14:paraId="3C9BF4A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self.hover_world = None</w:t>
      </w:r>
    </w:p>
    <w:p w14:paraId="039D68B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self.pixmap = QPixmap()</w:t>
      </w:r>
    </w:p>
    <w:p w14:paraId="3B19AF3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self.qimage = QImage()</w:t>
      </w:r>
    </w:p>
    <w:p w14:paraId="3162FB5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self.calibration_points = []</w:t>
      </w:r>
    </w:p>
    <w:p w14:paraId="0A2B1E7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self.state.task_changed.connect(self.reload_task_image)</w:t>
      </w:r>
    </w:p>
    <w:p w14:paraId="29FC9B6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self.state.selection_changed.connect(self.update)</w:t>
      </w:r>
    </w:p>
    <w:p w14:paraId="1B2AF2F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self.state.mode_changed.connect(lambda _: self.update())</w:t>
      </w:r>
    </w:p>
    <w:p w14:paraId="6E4CF17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self.state.view_flags_changed.connect(self.update)</w:t>
      </w:r>
    </w:p>
    <w:p w14:paraId="50D1419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reload_task_image(self):</w:t>
      </w:r>
    </w:p>
    <w:p w14:paraId="56D612E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 = self.state.current_task</w:t>
      </w:r>
    </w:p>
    <w:p w14:paraId="73CA288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task and task.image_path:</w:t>
      </w:r>
    </w:p>
    <w:p w14:paraId="5C00E43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self.pixmap = QPixmap(task.image_path)</w:t>
      </w:r>
    </w:p>
    <w:p w14:paraId="59517C4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self.qimage = self.pixmap.toImage() if not self.pixmap.isNul</w:t>
      </w:r>
    </w:p>
    <w:p w14:paraId="406F4D8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else:</w:t>
      </w:r>
    </w:p>
    <w:p w14:paraId="4B4F72B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self.pixmap = QPixmap()</w:t>
      </w:r>
    </w:p>
    <w:p w14:paraId="00A5ED1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self.qimage = QImage()</w:t>
      </w:r>
    </w:p>
    <w:p w14:paraId="4B5DFDF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self.fit_image(); self.update()</w:t>
      </w:r>
    </w:p>
    <w:p w14:paraId="4161912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fit_image(self):</w:t>
      </w:r>
    </w:p>
    <w:p w14:paraId="5413C27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self.pixmap.isNull():</w:t>
      </w:r>
    </w:p>
    <w:p w14:paraId="2F774D1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self.scale = 1.0; self.offset = QPointF(20, 20); return</w:t>
      </w:r>
    </w:p>
    <w:p w14:paraId="6F55E1F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sw = max(1, self.width() - 80); sh = max(1, self.height() - 80)</w:t>
      </w:r>
    </w:p>
    <w:p w14:paraId="3082ED7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self.scale = min(sw / self.pixmap.width(), sh / self.pixmap.heig</w:t>
      </w:r>
    </w:p>
    <w:p w14:paraId="431123B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self.offset = QPointF((self.width() - self.pixmap.width() * self</w:t>
      </w:r>
    </w:p>
    <w:p w14:paraId="1DEFF71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world_to_screen(self, p):</w:t>
      </w:r>
    </w:p>
    <w:p w14:paraId="4706163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QPointF(p[0] * self.scale + self.offset.x(), p[1] * self.</w:t>
      </w:r>
    </w:p>
    <w:p w14:paraId="73B524F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screen_to_world(self, pos):</w:t>
      </w:r>
    </w:p>
    <w:p w14:paraId="6013554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((pos.x() - self.offset.x()) / self.scale, (pos.y() - sel</w:t>
      </w:r>
    </w:p>
    <w:p w14:paraId="790743F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paintEvent(self, event):</w:t>
      </w:r>
    </w:p>
    <w:p w14:paraId="64D2A35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painter = QPainter(self)</w:t>
      </w:r>
    </w:p>
    <w:p w14:paraId="6BF7F54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painter.setRenderHint(QPainter.RenderHint.Antialiasing)</w:t>
      </w:r>
    </w:p>
    <w:p w14:paraId="1468589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painter.fillRect(self.rect(), QColor('#eef2f7'))</w:t>
      </w:r>
    </w:p>
    <w:p w14:paraId="13ECF97B">
      <w:pPr>
        <w:spacing w:before="0" w:after="0" w:line="24" w:lineRule="auto"/>
      </w:pPr>
      <w:r>
        <w:br w:type="page"/>
      </w:r>
    </w:p>
    <w:p w14:paraId="6F30904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self.pixmap.isNull():</w:t>
      </w:r>
    </w:p>
    <w:p w14:paraId="7E74959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painter.setPen(QColor('#7f93ab'))</w:t>
      </w:r>
    </w:p>
    <w:p w14:paraId="4729687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painter.setFont(QFont('Microsoft YaHei', 18, QFont.Weight.Bo</w:t>
      </w:r>
    </w:p>
    <w:p w14:paraId="45AA4F7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painter.drawText(self.rect(), Qt.AlignmentFlag.AlignCenter, </w:t>
      </w:r>
    </w:p>
    <w:p w14:paraId="681CF39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72C04AC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shadow_rect = QRectF(self.offset.x() + 6, self.offset.y() + 6, s</w:t>
      </w:r>
    </w:p>
    <w:p w14:paraId="2D1800A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painter.fillRect(shadow_rect, QColor(150, 163, 184, 55))</w:t>
      </w:r>
    </w:p>
    <w:p w14:paraId="4A05B26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painter.drawPixmap(int(self.offset.x()), int(self.offset.y()), i</w:t>
      </w:r>
    </w:p>
    <w:p w14:paraId="37397FF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self.state.show_reference_grid:</w:t>
      </w:r>
    </w:p>
    <w:p w14:paraId="3384F47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self._draw_image_grid(painter)</w:t>
      </w:r>
    </w:p>
    <w:p w14:paraId="258783C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painter.setPen(QPen(QColor('#c9d3df'), 1))</w:t>
      </w:r>
    </w:p>
    <w:p w14:paraId="2B34814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painter.drawRect(QRectF(self.offset.x(), self.offset.y(), self.p</w:t>
      </w:r>
    </w:p>
    <w:p w14:paraId="2906348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self._draw_overlays(painter)</w:t>
      </w:r>
    </w:p>
    <w:p w14:paraId="7B3BA0E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self._draw_hud(painter)</w:t>
      </w:r>
    </w:p>
    <w:p w14:paraId="7302499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self.state.show_scale_ruler:</w:t>
      </w:r>
    </w:p>
    <w:p w14:paraId="55525E0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self._draw_scale_ruler(painter)</w:t>
      </w:r>
    </w:p>
    <w:p w14:paraId="3D02D22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_draw_image_grid(self, painter):</w:t>
      </w:r>
    </w:p>
    <w:p w14:paraId="673B860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self.pixmap.isNull():</w:t>
      </w:r>
    </w:p>
    <w:p w14:paraId="0C6AB95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711599B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alpha = int(255 * max(0, min(100, self.state.reference_grid_opac</w:t>
      </w:r>
    </w:p>
    <w:p w14:paraId="6A3EC96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alpha &lt;= 0:</w:t>
      </w:r>
    </w:p>
    <w:p w14:paraId="610CD5C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406BE85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left = self.offset.x()</w:t>
      </w:r>
    </w:p>
    <w:p w14:paraId="1400C9C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top = self.offset.y()</w:t>
      </w:r>
    </w:p>
    <w:p w14:paraId="204AA6C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right = left + self.pixmap.width() * self.scale</w:t>
      </w:r>
    </w:p>
    <w:p w14:paraId="3C67C0D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bottom = top + self.pixmap.height() * self.scale</w:t>
      </w:r>
    </w:p>
    <w:p w14:paraId="00AFBC6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step = max(30, int(200 * self.scale))</w:t>
      </w:r>
    </w:p>
    <w:p w14:paraId="169748B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painter.save()</w:t>
      </w:r>
    </w:p>
    <w:p w14:paraId="6AA4365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painter.setClipRect(QRectF(left, top, right - left, bottom - top</w:t>
      </w:r>
    </w:p>
    <w:p w14:paraId="231554A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painter.setPen(QPen(QColor(46, 125, 255, alpha), 1, Qt.PenStyle.</w:t>
      </w:r>
    </w:p>
    <w:p w14:paraId="2D4878E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x = left</w:t>
      </w:r>
    </w:p>
    <w:p w14:paraId="1831ADF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while x &lt;= right:</w:t>
      </w:r>
    </w:p>
    <w:p w14:paraId="5A99023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painter.drawLine(int(x), int(top), int(x), int(bottom))</w:t>
      </w:r>
    </w:p>
    <w:p w14:paraId="2279351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x += step</w:t>
      </w:r>
    </w:p>
    <w:p w14:paraId="22F3180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y = top</w:t>
      </w:r>
    </w:p>
    <w:p w14:paraId="01D78CD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while y &lt;= bottom:</w:t>
      </w:r>
    </w:p>
    <w:p w14:paraId="7C81D2D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painter.drawLine(int(left), int(y), int(right), int(y))</w:t>
      </w:r>
    </w:p>
    <w:p w14:paraId="745DE6B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y += step</w:t>
      </w:r>
    </w:p>
    <w:p w14:paraId="13EBAE9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painter.restore()</w:t>
      </w:r>
    </w:p>
    <w:p w14:paraId="2977592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_severity_color(self, severity, selected=False):</w:t>
      </w:r>
    </w:p>
    <w:p w14:paraId="14359C4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selected:</w:t>
      </w:r>
    </w:p>
    <w:p w14:paraId="3B2567F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QColor('#1677ff')</w:t>
      </w:r>
    </w:p>
    <w:p w14:paraId="07BA9F8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opacity = int(255 * max(15, min(100, self.state.overlay_line_opa</w:t>
      </w:r>
    </w:p>
    <w:p w14:paraId="68CD804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color = {</w:t>
      </w:r>
    </w:p>
    <w:p w14:paraId="55225AA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'轻微': QColor('#31b057'),</w:t>
      </w:r>
    </w:p>
    <w:p w14:paraId="5287B2C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'一般': QColor('#f1aa1f'),</w:t>
      </w:r>
    </w:p>
    <w:p w14:paraId="62B2FE6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'较重': QColor('#f07c32'),</w:t>
      </w:r>
    </w:p>
    <w:p w14:paraId="0663646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'严重': QColor('#df4b63'),</w:t>
      </w:r>
    </w:p>
    <w:p w14:paraId="4FBF2D7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'未评估': QColor('#7b8da1'),</w:t>
      </w:r>
    </w:p>
    <w:p w14:paraId="77C834B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}.get(severity, QColor('#7b8da1'))</w:t>
      </w:r>
    </w:p>
    <w:p w14:paraId="160FF647">
      <w:pPr>
        <w:spacing w:before="0" w:after="0" w:line="24" w:lineRule="auto"/>
      </w:pPr>
      <w:r>
        <w:br w:type="page"/>
      </w:r>
    </w:p>
    <w:p w14:paraId="3B799AF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color.setAlpha(opacity)</w:t>
      </w:r>
    </w:p>
    <w:p w14:paraId="39F398E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color</w:t>
      </w:r>
    </w:p>
    <w:p w14:paraId="5FD75D2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_draw_overlays(self, painter):</w:t>
      </w:r>
    </w:p>
    <w:p w14:paraId="62A551E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 = self.state.current_task</w:t>
      </w:r>
    </w:p>
    <w:p w14:paraId="5E4CD14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task:</w:t>
      </w:r>
    </w:p>
    <w:p w14:paraId="3233039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601F710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candidate in task.candidates:</w:t>
      </w:r>
    </w:p>
    <w:p w14:paraId="5960E16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candidate.status != '待确认' or len(candidate.points) &lt; 2:</w:t>
      </w:r>
    </w:p>
    <w:p w14:paraId="1AE6D00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continue</w:t>
      </w:r>
    </w:p>
    <w:p w14:paraId="2535EF0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painter.setPen(QPen(QColor('#8c5bff'), 2, Qt.PenStyle.DashLi</w:t>
      </w:r>
    </w:p>
    <w:p w14:paraId="4E3611A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pts = [self.world_to_screen(p) for p in candidate.points]</w:t>
      </w:r>
    </w:p>
    <w:p w14:paraId="54E3508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for a, b in zip(pts[:-1], pts[1:]):</w:t>
      </w:r>
    </w:p>
    <w:p w14:paraId="3E520EC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painter.drawLine(a, b)</w:t>
      </w:r>
    </w:p>
    <w:p w14:paraId="475C207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center = pts[len(pts)//2]</w:t>
      </w:r>
    </w:p>
    <w:p w14:paraId="2DDEAEC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painter.setPen(QColor('#6d46cb'))</w:t>
      </w:r>
    </w:p>
    <w:p w14:paraId="568D93B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painter.drawText(center + QPointF(5, -5), f'疑似 {candidate.sc</w:t>
      </w:r>
    </w:p>
    <w:p w14:paraId="03CEE15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region in task.regions:</w:t>
      </w:r>
    </w:p>
    <w:p w14:paraId="6B9E8CF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len(region.polygon_points) &lt; 3:</w:t>
      </w:r>
    </w:p>
    <w:p w14:paraId="62FD1C7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continue</w:t>
      </w:r>
    </w:p>
    <w:p w14:paraId="1D0626F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poly = QPolygonF([self.world_to_screen(p) for p in region.po</w:t>
      </w:r>
    </w:p>
    <w:p w14:paraId="79A33FD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painter.setBrush(QBrush(QColor(255, 196, 64, 55)))</w:t>
      </w:r>
    </w:p>
    <w:p w14:paraId="067B1B3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painter.setPen(QPen(self._severity_color(region.severity), 2</w:t>
      </w:r>
    </w:p>
    <w:p w14:paraId="2FEEE5E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painter.drawPolygon(poly)</w:t>
      </w:r>
    </w:p>
    <w:p w14:paraId="5ACAE21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c = poly.boundingRect().center()</w:t>
      </w:r>
    </w:p>
    <w:p w14:paraId="063F89D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painter.setPen(QColor('#7d5b00'))</w:t>
      </w:r>
    </w:p>
    <w:p w14:paraId="6C6E851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painter.drawText(c, f'{region.region_id}\n{region.area_m2:.2</w:t>
      </w:r>
    </w:p>
    <w:p w14:paraId="467B326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crack in task.cracks:</w:t>
      </w:r>
    </w:p>
    <w:p w14:paraId="0280974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len(crack.points) &lt; 2:</w:t>
      </w:r>
    </w:p>
    <w:p w14:paraId="1DCD9AC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continue</w:t>
      </w:r>
    </w:p>
    <w:p w14:paraId="5A5CBF6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selected = crack.crack_id == self.state.selected_crack_id</w:t>
      </w:r>
    </w:p>
    <w:p w14:paraId="15B7BE7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color = self._severity_color(crack.severity, selected)</w:t>
      </w:r>
    </w:p>
    <w:p w14:paraId="04107F7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width = 5 if selected else 3</w:t>
      </w:r>
    </w:p>
    <w:p w14:paraId="1C1EE69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crack.locked:</w:t>
      </w:r>
    </w:p>
    <w:p w14:paraId="26E7AB1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pen = QPen(color, width, Qt.PenStyle.SolidLine)</w:t>
      </w:r>
    </w:p>
    <w:p w14:paraId="3A11C91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elif crack.review_status == '已退回':</w:t>
      </w:r>
    </w:p>
    <w:p w14:paraId="20DE360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pen = QPen(QColor('#df4b63'), width, Qt.PenStyle.DashDot</w:t>
      </w:r>
    </w:p>
    <w:p w14:paraId="1F22C86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else:</w:t>
      </w:r>
    </w:p>
    <w:p w14:paraId="41A0C13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pen = QPen(color, width, Qt.PenStyle.SolidLine)</w:t>
      </w:r>
    </w:p>
    <w:p w14:paraId="438FBAA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pen.setCapStyle(Qt.PenCapStyle.RoundCap); pen.setJoinStyle(Q</w:t>
      </w:r>
    </w:p>
    <w:p w14:paraId="0319B72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painter.setPen(pen)</w:t>
      </w:r>
    </w:p>
    <w:p w14:paraId="32DE644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pts = [self.world_to_screen(p) for p in crack.points]</w:t>
      </w:r>
    </w:p>
    <w:p w14:paraId="5F58739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for a, b in zip(pts[:-1], pts[1:]):</w:t>
      </w:r>
    </w:p>
    <w:p w14:paraId="62D930F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painter.drawLine(a, b)</w:t>
      </w:r>
    </w:p>
    <w:p w14:paraId="375ECE2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painter.setBrush(QBrush(QColor('white')))</w:t>
      </w:r>
    </w:p>
    <w:p w14:paraId="42FB284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for pt in pts:</w:t>
      </w:r>
    </w:p>
    <w:p w14:paraId="7C91B77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painter.setPen(QPen(color, 2))</w:t>
      </w:r>
    </w:p>
    <w:p w14:paraId="6BC8C9B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painter.drawEllipse(pt, 4, 4)</w:t>
      </w:r>
    </w:p>
    <w:p w14:paraId="30EF0AB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mid = pts[len(pts)//2]</w:t>
      </w:r>
    </w:p>
    <w:p w14:paraId="4401A73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selected:</w:t>
      </w:r>
    </w:p>
    <w:p w14:paraId="591F807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painter.setPen(QPen(QColor('#ffffff'), 1)); painter.setB</w:t>
      </w:r>
    </w:p>
    <w:p w14:paraId="19EF5ED9">
      <w:pPr>
        <w:spacing w:before="0" w:after="0" w:line="24" w:lineRule="auto"/>
      </w:pPr>
      <w:r>
        <w:br w:type="page"/>
      </w:r>
    </w:p>
    <w:p w14:paraId="2FD16F5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painter.drawRoundedRect(int(mid.x()+8), int(mid.y()-28),</w:t>
      </w:r>
    </w:p>
    <w:p w14:paraId="00C5E31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painter.setPen(QColor('white'))</w:t>
      </w:r>
    </w:p>
    <w:p w14:paraId="4710ADC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painter.drawText(int(mid.x()+14), int(mid.y()-11), crack</w:t>
      </w:r>
    </w:p>
    <w:p w14:paraId="2602537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painter.setPen(QPen(QColor('#4fb8d9'), 2))</w:t>
      </w:r>
    </w:p>
    <w:p w14:paraId="538AB2A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for sample in crack.width_samples:</w:t>
      </w:r>
    </w:p>
    <w:p w14:paraId="2F11361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a, b = self.world_to_screen(sample.p1), self.world_t</w:t>
      </w:r>
    </w:p>
    <w:p w14:paraId="635CE54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painter.drawLine(a, b); painter.drawEllipse(a, 3, 3)</w:t>
      </w:r>
    </w:p>
    <w:p w14:paraId="5D5AE34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mid2 = QPointF((a.x()+b.x())/2, (a.y()+b.y())/2)</w:t>
      </w:r>
    </w:p>
    <w:p w14:paraId="3EDDE00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painter.drawText(mid2 + QPointF(4, -4), f'{sample.wi</w:t>
      </w:r>
    </w:p>
    <w:p w14:paraId="0F9BBAD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self.state.temporary_points:</w:t>
      </w:r>
    </w:p>
    <w:p w14:paraId="586C1C3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painter.setPen(QPen(QColor('#1677ff'), 2, Qt.PenStyle.DashLi</w:t>
      </w:r>
    </w:p>
    <w:p w14:paraId="6B5B15A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pts = [self.world_to_screen(p) for p in self.state.temporary</w:t>
      </w:r>
    </w:p>
    <w:p w14:paraId="17F940C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for a, b in zip(pts[:-1], pts[1:]):</w:t>
      </w:r>
    </w:p>
    <w:p w14:paraId="6BA5A95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painter.drawLine(a, b)</w:t>
      </w:r>
    </w:p>
    <w:p w14:paraId="21C9804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painter.setBrush(QBrush(QColor('#1677ff')))</w:t>
      </w:r>
    </w:p>
    <w:p w14:paraId="36A90FE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for pt in pts:</w:t>
      </w:r>
    </w:p>
    <w:p w14:paraId="731823C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painter.drawEllipse(pt, 4, 4)</w:t>
      </w:r>
    </w:p>
    <w:p w14:paraId="60FE6F1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self.state.region_pending_points:</w:t>
      </w:r>
    </w:p>
    <w:p w14:paraId="334BBF7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painter.setPen(QPen(QColor('#ffb703'), 2, Qt.PenStyle.DashLi</w:t>
      </w:r>
    </w:p>
    <w:p w14:paraId="6EC7CD7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pts = [self.world_to_screen(p) for p in self.state.region_pe</w:t>
      </w:r>
    </w:p>
    <w:p w14:paraId="5629AE5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for a, b in zip(pts[:-1], pts[1:]):</w:t>
      </w:r>
    </w:p>
    <w:p w14:paraId="040AFF9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painter.drawLine(a, b)</w:t>
      </w:r>
    </w:p>
    <w:p w14:paraId="5ADB508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for pt in pts:</w:t>
      </w:r>
    </w:p>
    <w:p w14:paraId="6632D53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painter.drawEllipse(pt, 4, 4)</w:t>
      </w:r>
    </w:p>
    <w:p w14:paraId="1930A53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self.calibration_points:</w:t>
      </w:r>
    </w:p>
    <w:p w14:paraId="39B203A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painter.setPen(QPen(QColor('#0f172a'), 2))</w:t>
      </w:r>
    </w:p>
    <w:p w14:paraId="46D77DB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pts = [self.world_to_screen(p) for p in self.calibration_poi</w:t>
      </w:r>
    </w:p>
    <w:p w14:paraId="4B2B5FE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for p in pts: painter.drawEllipse(p, 6, 6)</w:t>
      </w:r>
    </w:p>
    <w:p w14:paraId="2E1ABB2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len(pts) == 2: painter.drawLine(pts[0], pts[1])</w:t>
      </w:r>
    </w:p>
    <w:p w14:paraId="5E540A4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_draw_hud(self, painter):</w:t>
      </w:r>
    </w:p>
    <w:p w14:paraId="11D308A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 = self.state.current_task</w:t>
      </w:r>
    </w:p>
    <w:p w14:paraId="7769ED4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text = [f'模式：{self.state.mode}']</w:t>
      </w:r>
    </w:p>
    <w:p w14:paraId="18F4564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task:</w:t>
      </w:r>
    </w:p>
    <w:p w14:paraId="094BF58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text.append(f'任务：{task.road_name}')</w:t>
      </w:r>
    </w:p>
    <w:p w14:paraId="584B4B3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text.append(ImageCalibrationEngine.describe(task.meter_per_p</w:t>
      </w:r>
    </w:p>
    <w:p w14:paraId="0793881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text.append(f'裂缝：{len(task.cracks)}  网裂区：{len(task.regions)}</w:t>
      </w:r>
    </w:p>
    <w:p w14:paraId="6A95DAE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painter.setBrush(QColor(255, 255, 255, 232)); painter.setPen(QCo</w:t>
      </w:r>
    </w:p>
    <w:p w14:paraId="3A0AA81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painter.drawRoundedRect(14, 14, 390, 96, 12, 12)</w:t>
      </w:r>
    </w:p>
    <w:p w14:paraId="0C51F5F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painter.setPen(QColor('#24364b'))</w:t>
      </w:r>
    </w:p>
    <w:p w14:paraId="2FFBE35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y = 36</w:t>
      </w:r>
    </w:p>
    <w:p w14:paraId="0143333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line in text:</w:t>
      </w:r>
    </w:p>
    <w:p w14:paraId="149A6BD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painter.drawText(28, y, line); y += 21</w:t>
      </w:r>
    </w:p>
    <w:p w14:paraId="2B88C18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_draw_scale_ruler(self, painter):</w:t>
      </w:r>
    </w:p>
    <w:p w14:paraId="73238BB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 = self.state.current_task</w:t>
      </w:r>
    </w:p>
    <w:p w14:paraId="7D6AF4C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self.pixmap.isNull():</w:t>
      </w:r>
    </w:p>
    <w:p w14:paraId="59FF77E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2C27172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img_x = self.offset.x()</w:t>
      </w:r>
    </w:p>
    <w:p w14:paraId="1B004B6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img_y = self.offset.y()</w:t>
      </w:r>
    </w:p>
    <w:p w14:paraId="7A7E886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img_w = self.pixmap.width() * self.scale</w:t>
      </w:r>
    </w:p>
    <w:p w14:paraId="6A18F92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img_h = self.pixmap.height() * self.scale</w:t>
      </w:r>
    </w:p>
    <w:p w14:paraId="56367C02">
      <w:pPr>
        <w:spacing w:before="0" w:after="0" w:line="24" w:lineRule="auto"/>
      </w:pPr>
      <w:r>
        <w:br w:type="page"/>
      </w:r>
    </w:p>
    <w:p w14:paraId="35B5214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ruler_h = 26</w:t>
      </w:r>
    </w:p>
    <w:p w14:paraId="1E60AC6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ruler_w = 34</w:t>
      </w:r>
    </w:p>
    <w:p w14:paraId="22CEBA7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top_y = max(0, img_y - ruler_h)</w:t>
      </w:r>
    </w:p>
    <w:p w14:paraId="34CD1EF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left_x = max(0, img_x - ruler_w)</w:t>
      </w:r>
    </w:p>
    <w:p w14:paraId="4BF04CB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painter.setPen(QPen(QColor('#c8d3e1'), 1))</w:t>
      </w:r>
    </w:p>
    <w:p w14:paraId="5DD4384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painter.setBrush(QBrush(QColor(255, 255, 255, 238)))</w:t>
      </w:r>
    </w:p>
    <w:p w14:paraId="7D44E46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painter.drawRect(QRectF(img_x, top_y, img_w, ruler_h))</w:t>
      </w:r>
    </w:p>
    <w:p w14:paraId="3007597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painter.drawRect(QRectF(left_x, img_y, ruler_w, img_h))</w:t>
      </w:r>
    </w:p>
    <w:p w14:paraId="42D8A52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painter.fillRect(QRectF(left_x, top_y, ruler_w, ruler_h), QColor</w:t>
      </w:r>
    </w:p>
    <w:p w14:paraId="7BFDA5F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meter_per_pixel = task.meter_per_pixel if task else None</w:t>
      </w:r>
    </w:p>
    <w:p w14:paraId="4EF13EE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meter_per_pixel:</w:t>
      </w:r>
    </w:p>
    <w:p w14:paraId="01A3874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major_px = max(1, 0.5 / meter_per_pixel)  # 每 0.5 米一个大刻度</w:t>
      </w:r>
    </w:p>
    <w:p w14:paraId="4F45CD6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minor_px = major_px / 5</w:t>
      </w:r>
    </w:p>
    <w:p w14:paraId="01C59F7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unit_label = '米'</w:t>
      </w:r>
    </w:p>
    <w:p w14:paraId="23E8FA2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else:</w:t>
      </w:r>
    </w:p>
    <w:p w14:paraId="0F5D7AB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major_px = 200</w:t>
      </w:r>
    </w:p>
    <w:p w14:paraId="63B0130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minor_px = 50</w:t>
      </w:r>
    </w:p>
    <w:p w14:paraId="4E87ABB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unit_label = '像素'</w:t>
      </w:r>
    </w:p>
    <w:p w14:paraId="7A4E692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painter.setFont(QFont('Microsoft YaHei', 8))</w:t>
      </w:r>
    </w:p>
    <w:p w14:paraId="0B26EBA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painter.setPen(QPen(QColor('#31445b'), 1))</w:t>
      </w:r>
    </w:p>
    <w:p w14:paraId="7E14547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def label_for(v_px):</w:t>
      </w:r>
    </w:p>
    <w:p w14:paraId="3A14237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meter_per_pixel:</w:t>
      </w:r>
    </w:p>
    <w:p w14:paraId="274074F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return f'{v_px * meter_per_pixel:.1f}'</w:t>
      </w:r>
    </w:p>
    <w:p w14:paraId="46AF2BE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f'{int(v_px)}'</w:t>
      </w:r>
    </w:p>
    <w:p w14:paraId="1FD23CC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max_px_x = self.pixmap.width()</w:t>
      </w:r>
    </w:p>
    <w:p w14:paraId="2D4E1C9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tick = 0.0</w:t>
      </w:r>
    </w:p>
    <w:p w14:paraId="6816962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while tick &lt;= max_px_x:</w:t>
      </w:r>
    </w:p>
    <w:p w14:paraId="2CD1403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sx = img_x + tick * self.scale</w:t>
      </w:r>
    </w:p>
    <w:p w14:paraId="0C08255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sx &gt;= img_x - 1 and sx &lt;= img_x + img_w + 1:</w:t>
      </w:r>
    </w:p>
    <w:p w14:paraId="0BD2040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is_major = abs((tick / major_px) - round(tick / major_px</w:t>
      </w:r>
    </w:p>
    <w:p w14:paraId="40FD315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h = 14 if is_major else 7</w:t>
      </w:r>
    </w:p>
    <w:p w14:paraId="6E8DCFA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painter.drawLine(int(sx), int(top_y + ruler_h), int(sx),</w:t>
      </w:r>
    </w:p>
    <w:p w14:paraId="68D848D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if is_major:</w:t>
      </w:r>
    </w:p>
    <w:p w14:paraId="1F3D20E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painter.drawText(int(sx + 3), int(top_y + 11), label</w:t>
      </w:r>
    </w:p>
    <w:p w14:paraId="0877B00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tick += minor_px</w:t>
      </w:r>
    </w:p>
    <w:p w14:paraId="3226951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max_px_y = self.pixmap.height()</w:t>
      </w:r>
    </w:p>
    <w:p w14:paraId="232EAF9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tick = 0.0</w:t>
      </w:r>
    </w:p>
    <w:p w14:paraId="7C3DAD7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while tick &lt;= max_px_y:</w:t>
      </w:r>
    </w:p>
    <w:p w14:paraId="26DCB49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sy = img_y + tick * self.scale</w:t>
      </w:r>
    </w:p>
    <w:p w14:paraId="1336865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sy &gt;= img_y - 1 and sy &lt;= img_y + img_h + 1:</w:t>
      </w:r>
    </w:p>
    <w:p w14:paraId="57BB89B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is_major = abs((tick / major_px) - round(tick / major_px</w:t>
      </w:r>
    </w:p>
    <w:p w14:paraId="28E44A3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w = 18 if is_major else 9</w:t>
      </w:r>
    </w:p>
    <w:p w14:paraId="68BBD90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painter.drawLine(int(left_x + ruler_w), int(sy), int(lef</w:t>
      </w:r>
    </w:p>
    <w:p w14:paraId="5B68336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if is_major:</w:t>
      </w:r>
    </w:p>
    <w:p w14:paraId="3BDC8E4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painter.save()</w:t>
      </w:r>
    </w:p>
    <w:p w14:paraId="594CBD7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painter.translate(int(left_x + 8), int(sy - 3))</w:t>
      </w:r>
    </w:p>
    <w:p w14:paraId="4E43982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painter.rotate(-90)</w:t>
      </w:r>
    </w:p>
    <w:p w14:paraId="509C14A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painter.drawText(0, 0, label_for(tick))</w:t>
      </w:r>
    </w:p>
    <w:p w14:paraId="4417F4C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painter.restore()</w:t>
      </w:r>
    </w:p>
    <w:p w14:paraId="2D039CC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tick += minor_px</w:t>
      </w:r>
    </w:p>
    <w:p w14:paraId="65AF80FA">
      <w:pPr>
        <w:spacing w:before="0" w:after="0" w:line="24" w:lineRule="auto"/>
      </w:pPr>
      <w:r>
        <w:br w:type="page"/>
      </w:r>
    </w:p>
    <w:p w14:paraId="2560FDA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painter.setPen(QColor('#31445b'))</w:t>
      </w:r>
    </w:p>
    <w:p w14:paraId="45EF490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painter.drawText(int(left_x + 4), int(top_y + 18), unit_label)</w:t>
      </w:r>
    </w:p>
    <w:p w14:paraId="4E1CC39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self.hover_world and self._inside_image(self.hover_world):</w:t>
      </w:r>
    </w:p>
    <w:p w14:paraId="5EAE3DA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hx = img_x + self.hover_world[0] * self.scale</w:t>
      </w:r>
    </w:p>
    <w:p w14:paraId="52212F7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hy = img_y + self.hover_world[1] * self.scale</w:t>
      </w:r>
    </w:p>
    <w:p w14:paraId="29EC6E7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painter.setPen(QPen(QColor('#1677ff'), 2))</w:t>
      </w:r>
    </w:p>
    <w:p w14:paraId="5ED9733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painter.drawLine(int(hx), int(top_y), int(hx), int(top_y + r</w:t>
      </w:r>
    </w:p>
    <w:p w14:paraId="52898BB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painter.drawLine(int(left_x), int(hy), int(left_x + ruler_w)</w:t>
      </w:r>
    </w:p>
    <w:p w14:paraId="1ABACD7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wheelEvent(self, event):</w:t>
      </w:r>
    </w:p>
    <w:p w14:paraId="2C1D0B0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old_scale = self.scale; delta = event.angleDelta().y(); factor =</w:t>
      </w:r>
    </w:p>
    <w:p w14:paraId="4FEAC0B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self.scale = max(0.08, min(6.0, self.scale * factor))</w:t>
      </w:r>
    </w:p>
    <w:p w14:paraId="69AF7B2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pos = event.position(); wx = (pos.x() - self.offset.x()) / old_s</w:t>
      </w:r>
    </w:p>
    <w:p w14:paraId="210B059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self.offset = QPointF(pos.x() - wx * self.scale, pos.y() - wy * </w:t>
      </w:r>
    </w:p>
    <w:p w14:paraId="4EDE31A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self.update()</w:t>
      </w:r>
    </w:p>
    <w:p w14:paraId="1101C24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mousePressEvent(self, event):</w:t>
      </w:r>
    </w:p>
    <w:p w14:paraId="5AC93B5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self.pixmap.isNull():</w:t>
      </w:r>
    </w:p>
    <w:p w14:paraId="080EAD6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1D0471C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event.button() == Qt.MouseButton.MiddleButton:</w:t>
      </w:r>
    </w:p>
    <w:p w14:paraId="50448A1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self.panning = True; self.last_mouse = event.position(); ret</w:t>
      </w:r>
    </w:p>
    <w:p w14:paraId="5F15B9A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event.button() == Qt.MouseButton.RightButton:</w:t>
      </w:r>
    </w:p>
    <w:p w14:paraId="4FA0014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self.finish_current_shape(); return</w:t>
      </w:r>
    </w:p>
    <w:p w14:paraId="79EAFD9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event.button() != Qt.MouseButton.LeftButton:</w:t>
      </w:r>
    </w:p>
    <w:p w14:paraId="125E37C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6CB9E25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world = self.screen_to_world(event.position()); mode = self.stat</w:t>
      </w:r>
    </w:p>
    <w:p w14:paraId="0EA185E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mode == '浏览':</w:t>
      </w:r>
    </w:p>
    <w:p w14:paraId="5A976FA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self.try_start_drag(world):</w:t>
      </w:r>
    </w:p>
    <w:p w14:paraId="0BEEDB9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return</w:t>
      </w:r>
    </w:p>
    <w:p w14:paraId="417A658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self.pick_crack_or_candidate(world)</w:t>
      </w:r>
    </w:p>
    <w:p w14:paraId="610927A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elif mode == '折线裂缝':</w:t>
      </w:r>
    </w:p>
    <w:p w14:paraId="3BE1FC6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self.add_polyline_point(world)</w:t>
      </w:r>
    </w:p>
    <w:p w14:paraId="1C6033E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elif mode == '比例标定':</w:t>
      </w:r>
    </w:p>
    <w:p w14:paraId="19A9551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self.add_calibration_point(world)</w:t>
      </w:r>
    </w:p>
    <w:p w14:paraId="2F1B7AB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elif mode == '宽度卡尺':</w:t>
      </w:r>
    </w:p>
    <w:p w14:paraId="726B2EA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self.add_width_point(world)</w:t>
      </w:r>
    </w:p>
    <w:p w14:paraId="2C00E3A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elif mode == '网裂圈选':</w:t>
      </w:r>
    </w:p>
    <w:p w14:paraId="0A0316B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self.state.region_pending_points.append(world)</w:t>
      </w:r>
    </w:p>
    <w:p w14:paraId="7793877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self.state.message.emit('已添加网裂区域顶点，右键闭合区域')</w:t>
      </w:r>
    </w:p>
    <w:p w14:paraId="019CB77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self.update()</w:t>
      </w:r>
    </w:p>
    <w:p w14:paraId="0202D30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mouseMoveEvent(self, event):</w:t>
      </w:r>
    </w:p>
    <w:p w14:paraId="56E6CB8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self.panning:</w:t>
      </w:r>
    </w:p>
    <w:p w14:paraId="0A78019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d = event.position() - self.last_mouse; self.offset += d; se</w:t>
      </w:r>
    </w:p>
    <w:p w14:paraId="5ADDBC5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world = self.screen_to_world(event.position()); self.hover_world</w:t>
      </w:r>
    </w:p>
    <w:p w14:paraId="6570F15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self.dragging_node is not None:</w:t>
      </w:r>
    </w:p>
    <w:p w14:paraId="0A64C76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crack, idx = self.dragging_node</w:t>
      </w:r>
    </w:p>
    <w:p w14:paraId="018F80E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not crack.locked and self._inside_image(world):</w:t>
      </w:r>
    </w:p>
    <w:p w14:paraId="5800D21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crack.points[idx] = world</w:t>
      </w:r>
    </w:p>
    <w:p w14:paraId="0164F42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CrackSeverityEvaluator.refresh_crack(crack, self.state.c</w:t>
      </w:r>
    </w:p>
    <w:p w14:paraId="255A43E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self.canvas_changed.emit(); self.update()</w:t>
      </w:r>
    </w:p>
    <w:p w14:paraId="14678B9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mouseReleaseEvent(self, event):</w:t>
      </w:r>
    </w:p>
    <w:p w14:paraId="4661354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event.button() == Qt.MouseButton.MiddleButton:</w:t>
      </w:r>
    </w:p>
    <w:p w14:paraId="7913DB9A">
      <w:pPr>
        <w:spacing w:before="0" w:after="0" w:line="24" w:lineRule="auto"/>
      </w:pPr>
      <w:r>
        <w:br w:type="page"/>
      </w:r>
    </w:p>
    <w:p w14:paraId="2D14665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self.panning = False</w:t>
      </w:r>
    </w:p>
    <w:p w14:paraId="5C51CE7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event.button() == Qt.MouseButton.LeftButton and self.dragging</w:t>
      </w:r>
    </w:p>
    <w:p w14:paraId="33F719D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self.dragging_node = None</w:t>
      </w:r>
    </w:p>
    <w:p w14:paraId="3AE856F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self.refresh_all_measurements(); self.request_save.emit(); s</w:t>
      </w:r>
    </w:p>
    <w:p w14:paraId="3991331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mouseDoubleClickEvent(self, event):</w:t>
      </w:r>
    </w:p>
    <w:p w14:paraId="6750D10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self.state.mode == '折线裂缝':</w:t>
      </w:r>
    </w:p>
    <w:p w14:paraId="5F96BA3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self.finish_polyline()</w:t>
      </w:r>
    </w:p>
    <w:p w14:paraId="2D08427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try_start_drag(self, world):</w:t>
      </w:r>
    </w:p>
    <w:p w14:paraId="2E19AB3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 = self.state.current_task</w:t>
      </w:r>
    </w:p>
    <w:p w14:paraId="02E45B1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task:</w:t>
      </w:r>
    </w:p>
    <w:p w14:paraId="225EA75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False</w:t>
      </w:r>
    </w:p>
    <w:p w14:paraId="47DE803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radius = 14 / max(self.scale, 0.1)</w:t>
      </w:r>
    </w:p>
    <w:p w14:paraId="3B4D26C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ordered = []</w:t>
      </w:r>
    </w:p>
    <w:p w14:paraId="34E6065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selected = self.state.selected_crack()</w:t>
      </w:r>
    </w:p>
    <w:p w14:paraId="1931B15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selected:</w:t>
      </w:r>
    </w:p>
    <w:p w14:paraId="46A44FD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ordered.append(selected)</w:t>
      </w:r>
    </w:p>
    <w:p w14:paraId="356C84F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ordered.extend([c for c in task.cracks if c is not selected])</w:t>
      </w:r>
    </w:p>
    <w:p w14:paraId="3153A32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crack in ordered:</w:t>
      </w:r>
    </w:p>
    <w:p w14:paraId="58A1389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crack.locked:</w:t>
      </w:r>
    </w:p>
    <w:p w14:paraId="7693160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continue</w:t>
      </w:r>
    </w:p>
    <w:p w14:paraId="6834F3C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idx = nearest_point_index(crack.points, world, radius=radius</w:t>
      </w:r>
    </w:p>
    <w:p w14:paraId="0CE18AF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idx &gt;= 0:</w:t>
      </w:r>
    </w:p>
    <w:p w14:paraId="6B83015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self.state.select_crack(crack.crack_id)</w:t>
      </w:r>
    </w:p>
    <w:p w14:paraId="149AC51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self.dragging_node = (crack, idx)</w:t>
      </w:r>
    </w:p>
    <w:p w14:paraId="247958C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self.state.message.emit('正在拖动裂缝节点，可用于修正自动识别结果')</w:t>
      </w:r>
    </w:p>
    <w:p w14:paraId="7E8E77E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return True</w:t>
      </w:r>
    </w:p>
    <w:p w14:paraId="0B41228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False</w:t>
      </w:r>
    </w:p>
    <w:p w14:paraId="6AA357D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add_polyline_point(self, world):</w:t>
      </w:r>
    </w:p>
    <w:p w14:paraId="35827FA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 = self.state.current_task</w:t>
      </w:r>
    </w:p>
    <w:p w14:paraId="75FE4E1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task:</w:t>
      </w:r>
    </w:p>
    <w:p w14:paraId="38FAA89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QMessageBox.warning(self, '没有任务', '请先在影像任务舱创建任务'); return</w:t>
      </w:r>
    </w:p>
    <w:p w14:paraId="4E9F427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self._inside_image(world):</w:t>
      </w:r>
    </w:p>
    <w:p w14:paraId="6EDB6A7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3D18375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x, y = self.state.snap_assistant.snap_qimage(self.qimage, *world</w:t>
      </w:r>
    </w:p>
    <w:p w14:paraId="5DD4537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self.state.temporary_points.append((x, y))</w:t>
      </w:r>
    </w:p>
    <w:p w14:paraId="30DC6D0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self.state.message.emit(self.state.snap_assistant.last_message i</w:t>
      </w:r>
    </w:p>
    <w:p w14:paraId="60949F6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finish_polyline(self):</w:t>
      </w:r>
    </w:p>
    <w:p w14:paraId="442F95E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 = self.state.current_task</w:t>
      </w:r>
    </w:p>
    <w:p w14:paraId="141480D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task or len(self.state.temporary_points) &lt; 2:</w:t>
      </w:r>
    </w:p>
    <w:p w14:paraId="78878FF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self.state.temporary_points.clear(); return</w:t>
      </w:r>
    </w:p>
    <w:p w14:paraId="16F627F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crack = CrackObject(points=list(self.state.temporary_points))</w:t>
      </w:r>
    </w:p>
    <w:p w14:paraId="1BB9BA0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CrackSeverityEvaluator.refresh_crack(crack, task.meter_per_pixel</w:t>
      </w:r>
    </w:p>
    <w:p w14:paraId="5F89FD5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task.cracks.append(crack); task.status = '标注中'; task.touch(); se</w:t>
      </w:r>
    </w:p>
    <w:p w14:paraId="2AFD36E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self.canvas_changed.emit(); self.request_save.emit(); self.state</w:t>
      </w:r>
    </w:p>
    <w:p w14:paraId="1B9C461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add_calibration_point(self, world):</w:t>
      </w:r>
    </w:p>
    <w:p w14:paraId="3C510A4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self._inside_image(world): return</w:t>
      </w:r>
    </w:p>
    <w:p w14:paraId="58BA867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self.calibration_points.append(world)</w:t>
      </w:r>
    </w:p>
    <w:p w14:paraId="453912E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len(self.calibration_points) == 2:</w:t>
      </w:r>
    </w:p>
    <w:p w14:paraId="7CD4FEB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real, ok = QInputDialog.getDouble(self, '比例尺标定', '请输入两点之间实际距</w:t>
      </w:r>
    </w:p>
    <w:p w14:paraId="20979A8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ok:</w:t>
      </w:r>
    </w:p>
    <w:p w14:paraId="1FE351BD">
      <w:pPr>
        <w:spacing w:before="0" w:after="0" w:line="24" w:lineRule="auto"/>
      </w:pPr>
      <w:r>
        <w:br w:type="page"/>
      </w:r>
    </w:p>
    <w:p w14:paraId="322ABAD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try:</w:t>
      </w:r>
    </w:p>
    <w:p w14:paraId="102236C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mpp = ImageCalibrationEngine.calibrate_by_two_points</w:t>
      </w:r>
    </w:p>
    <w:p w14:paraId="1DA2D62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task = self.state.current_task; task.meter_per_pixel</w:t>
      </w:r>
    </w:p>
    <w:p w14:paraId="45D1D43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self.canvas_changed.emit(); self.request_save.emit()</w:t>
      </w:r>
    </w:p>
    <w:p w14:paraId="3360D69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except Exception as e:</w:t>
      </w:r>
    </w:p>
    <w:p w14:paraId="5315D3F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QMessageBox.warning(self, '标定失败', str(e))</w:t>
      </w:r>
    </w:p>
    <w:p w14:paraId="39BE3A7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self.calibration_points.clear()</w:t>
      </w:r>
    </w:p>
    <w:p w14:paraId="7271849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self.state.mode == '比例标定':</w:t>
      </w:r>
    </w:p>
    <w:p w14:paraId="727BCEE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self.state.set_mode('浏览')</w:t>
      </w:r>
    </w:p>
    <w:p w14:paraId="1F440E9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add_width_point(self, world):</w:t>
      </w:r>
    </w:p>
    <w:p w14:paraId="649AF32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crack = self.state.selected_crack(); task = self.state.current_t</w:t>
      </w:r>
    </w:p>
    <w:p w14:paraId="042675F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task: return</w:t>
      </w:r>
    </w:p>
    <w:p w14:paraId="2A37B30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crack:</w:t>
      </w:r>
    </w:p>
    <w:p w14:paraId="0B64848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QMessageBox.information(self, '先选择裂缝', '请先在画布或右侧卡片中选择一条裂缝');</w:t>
      </w:r>
    </w:p>
    <w:p w14:paraId="1701A88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crack.locked:</w:t>
      </w:r>
    </w:p>
    <w:p w14:paraId="5FF79FC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QMessageBox.warning(self, '裂缝已锁定', '复核通过并锁定的裂缝不能继续添加宽度采样'); </w:t>
      </w:r>
    </w:p>
    <w:p w14:paraId="2C0EA32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self.state.width_pending_point is None:</w:t>
      </w:r>
    </w:p>
    <w:p w14:paraId="2109167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self.state.width_pending_point = world; self.state.message.e</w:t>
      </w:r>
    </w:p>
    <w:p w14:paraId="4DC7CAD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else:</w:t>
      </w:r>
    </w:p>
    <w:p w14:paraId="74D0AC1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sample = CrackWidthGauge.make_sample(self.state.width_pendin</w:t>
      </w:r>
    </w:p>
    <w:p w14:paraId="60A0E1D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crack.width_samples.append(sample); self.state.width_pending</w:t>
      </w:r>
    </w:p>
    <w:p w14:paraId="223E21B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self.state.message.emit(f'宽度采样完成：{sample.width_mm:.2f}mm，{Cr</w:t>
      </w:r>
    </w:p>
    <w:p w14:paraId="64A4652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self.canvas_changed.emit(); self.request_save.emit()</w:t>
      </w:r>
    </w:p>
    <w:p w14:paraId="75131A6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finish_region(self):</w:t>
      </w:r>
    </w:p>
    <w:p w14:paraId="675BD6C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 = self.state.current_task; pts = list(self.state.region_pen</w:t>
      </w:r>
    </w:p>
    <w:p w14:paraId="1B81BE8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task or len(pts) &lt; 3:</w:t>
      </w:r>
    </w:p>
    <w:p w14:paraId="065B0BD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self.state.region_pending_points.clear(); return</w:t>
      </w:r>
    </w:p>
    <w:p w14:paraId="1DD970A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region = CrackRegion(polygon_points=pts)</w:t>
      </w:r>
    </w:p>
    <w:p w14:paraId="2A163B3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region.area_m2 = CrackRegionAnalyzer.area(pts, task.meter_per_pi</w:t>
      </w:r>
    </w:p>
    <w:p w14:paraId="4CC196B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total_len = sum(polyline_length_real(c.points, task.meter_per_pi</w:t>
      </w:r>
    </w:p>
    <w:p w14:paraId="61E27ED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task.meter_per_pixel: total_len = total_len / 180</w:t>
      </w:r>
    </w:p>
    <w:p w14:paraId="20C4E97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region.density = CrackRegionAnalyzer.density(total_len, region.a</w:t>
      </w:r>
    </w:p>
    <w:p w14:paraId="76B3BA6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task.regions.append(region); task.status = '标注中'; self.state.reg</w:t>
      </w:r>
    </w:p>
    <w:p w14:paraId="56968A2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self.canvas_changed.emit(); self.request_save.emit()</w:t>
      </w:r>
    </w:p>
    <w:p w14:paraId="2384B4A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finish_current_shape(self):</w:t>
      </w:r>
    </w:p>
    <w:p w14:paraId="59F5767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self.state.mode == '折线裂缝': self.finish_polyline()</w:t>
      </w:r>
    </w:p>
    <w:p w14:paraId="03EB815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elif self.state.mode == '网裂圈选': self.finish_region()</w:t>
      </w:r>
    </w:p>
    <w:p w14:paraId="33B2D3B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else: self.pick_crack_or_candidate(self.screen_to_world(self.map</w:t>
      </w:r>
    </w:p>
    <w:p w14:paraId="2FB97A8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self.update()</w:t>
      </w:r>
    </w:p>
    <w:p w14:paraId="0E7F452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pick_crack_or_candidate(self, world):</w:t>
      </w:r>
    </w:p>
    <w:p w14:paraId="57496A2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 = self.state.current_task</w:t>
      </w:r>
    </w:p>
    <w:p w14:paraId="4C7D38E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task: return</w:t>
      </w:r>
    </w:p>
    <w:p w14:paraId="67363E5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candidate in task.candidates:</w:t>
      </w:r>
    </w:p>
    <w:p w14:paraId="58BA67D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candidate.status != '待确认': continue</w:t>
      </w:r>
    </w:p>
    <w:p w14:paraId="236637B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any(distance(world, p) &lt; 15 / max(self.scale, 0.1) for p </w:t>
      </w:r>
    </w:p>
    <w:p w14:paraId="037F73E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reply = QMessageBox.question(self, '疑似裂缝', '是否将该疑似暗线转为正式</w:t>
      </w:r>
    </w:p>
    <w:p w14:paraId="087F234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if reply == QMessageBox.StandardButton.Yes:</w:t>
      </w:r>
    </w:p>
    <w:p w14:paraId="0DBC3AB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crack = CrackObject(points=list(candidate.points), s</w:t>
      </w:r>
    </w:p>
    <w:p w14:paraId="558ED4A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CrackSeverityEvaluator.refresh_crack(crack, task.met</w:t>
      </w:r>
    </w:p>
    <w:p w14:paraId="3DD0088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task.cracks.append(crack); candidate.status = '已转正';</w:t>
      </w:r>
    </w:p>
    <w:p w14:paraId="1BFB133A">
      <w:pPr>
        <w:spacing w:before="0" w:after="0" w:line="24" w:lineRule="auto"/>
      </w:pPr>
      <w:r>
        <w:br w:type="page"/>
      </w:r>
    </w:p>
    <w:p w14:paraId="21D608D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self.canvas_changed.emit(); self.request_save.emit()</w:t>
      </w:r>
    </w:p>
    <w:p w14:paraId="092211A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else:</w:t>
      </w:r>
    </w:p>
    <w:p w14:paraId="0A81BFB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candidate.status = '已忽略'; self.state.message.emit('疑</w:t>
      </w:r>
    </w:p>
    <w:p w14:paraId="180B673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return</w:t>
      </w:r>
    </w:p>
    <w:p w14:paraId="37D1651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best_id = None</w:t>
      </w:r>
    </w:p>
    <w:p w14:paraId="1BF805C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best_d = 24 / max(self.scale, 0.1)</w:t>
      </w:r>
    </w:p>
    <w:p w14:paraId="737FBF7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crack in task.cracks:</w:t>
      </w:r>
    </w:p>
    <w:p w14:paraId="041E736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len(crack.points) &lt; 2:</w:t>
      </w:r>
    </w:p>
    <w:p w14:paraId="24CA237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continue</w:t>
      </w:r>
    </w:p>
    <w:p w14:paraId="729C571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for a, b in zip(crack.points[:-1], crack.points[1:]):</w:t>
      </w:r>
    </w:p>
    <w:p w14:paraId="1B69B44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d = self._point_segment_distance(world, a, b)</w:t>
      </w:r>
    </w:p>
    <w:p w14:paraId="73EC636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if d &lt; best_d:</w:t>
      </w:r>
    </w:p>
    <w:p w14:paraId="2BA0FBC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best_id = crack.crack_id</w:t>
      </w:r>
    </w:p>
    <w:p w14:paraId="76F56E5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    best_d = d</w:t>
      </w:r>
    </w:p>
    <w:p w14:paraId="0241C89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self.state.select_crack(best_id)</w:t>
      </w:r>
    </w:p>
    <w:p w14:paraId="6AEDA2D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undo_last_point(self):</w:t>
      </w:r>
    </w:p>
    <w:p w14:paraId="1CF3BA3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self.state.mode == '折线裂缝' and self.state.temporary_points:</w:t>
      </w:r>
    </w:p>
    <w:p w14:paraId="52ACF96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self.state.temporary_points.pop()</w:t>
      </w:r>
    </w:p>
    <w:p w14:paraId="1AED9AE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elif self.state.mode == '网裂圈选' and self.state.region_pending_poi</w:t>
      </w:r>
    </w:p>
    <w:p w14:paraId="0EA2175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self.state.region_pending_points.pop()</w:t>
      </w:r>
    </w:p>
    <w:p w14:paraId="6473FB1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self.update()</w:t>
      </w:r>
    </w:p>
    <w:p w14:paraId="60A8D14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smooth_selected_crack(self):</w:t>
      </w:r>
    </w:p>
    <w:p w14:paraId="6F4A416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crack = self.state.selected_crack()</w:t>
      </w:r>
    </w:p>
    <w:p w14:paraId="4296530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crack: return False</w:t>
      </w:r>
    </w:p>
    <w:p w14:paraId="0D68DCB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crack.locked:</w:t>
      </w:r>
    </w:p>
    <w:p w14:paraId="469AC1B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QMessageBox.warning(self, '已锁定', '该裂缝已锁定，不能平滑。'); return Fal</w:t>
      </w:r>
    </w:p>
    <w:p w14:paraId="1826A91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crack.points = smooth_polyline(crack.points, 0.55, 2); CrackSeve</w:t>
      </w:r>
    </w:p>
    <w:p w14:paraId="7ED7ABA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delete_selected_any_annotation(self):</w:t>
      </w:r>
    </w:p>
    <w:p w14:paraId="2775A21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 = self.state.current_task</w:t>
      </w:r>
    </w:p>
    <w:p w14:paraId="07962B0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crack = self.state.selected_crack()</w:t>
      </w:r>
    </w:p>
    <w:p w14:paraId="6C953C8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task or not crack:</w:t>
      </w:r>
    </w:p>
    <w:p w14:paraId="5F3DECA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False, '请先选择一条标注线'</w:t>
      </w:r>
    </w:p>
    <w:p w14:paraId="3FCAB76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crack.locked:</w:t>
      </w:r>
    </w:p>
    <w:p w14:paraId="065EBE0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False, '该裂缝已锁定，请先在复核纠偏舱解除锁定'</w:t>
      </w:r>
    </w:p>
    <w:p w14:paraId="01289D5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task.cracks = [c for c in task.cracks if c.crack_id != crack.cra</w:t>
      </w:r>
    </w:p>
    <w:p w14:paraId="4C9B241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task.touch()</w:t>
      </w:r>
    </w:p>
    <w:p w14:paraId="3A54C24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self.state.select_crack(None)</w:t>
      </w:r>
    </w:p>
    <w:p w14:paraId="2B77226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self.canvas_changed.emit()</w:t>
      </w:r>
    </w:p>
    <w:p w14:paraId="6279205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self.request_save.emit()</w:t>
      </w:r>
    </w:p>
    <w:p w14:paraId="3502D59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self.update()</w:t>
      </w:r>
    </w:p>
    <w:p w14:paraId="07606EC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True, '已删除选中标注线'</w:t>
      </w:r>
    </w:p>
    <w:p w14:paraId="7A7D19D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delete_auto_detected_annotations(self):</w:t>
      </w:r>
    </w:p>
    <w:p w14:paraId="72669A1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 = self.state.current_task</w:t>
      </w:r>
    </w:p>
    <w:p w14:paraId="08EFAEB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task:</w:t>
      </w:r>
    </w:p>
    <w:p w14:paraId="3A9CDF6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0</w:t>
      </w:r>
    </w:p>
    <w:p w14:paraId="501B1C8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before = len(task.cracks)</w:t>
      </w:r>
    </w:p>
    <w:p w14:paraId="0F7344C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task.cracks = [c for c in task.cracks if c.source != '自动识别']</w:t>
      </w:r>
    </w:p>
    <w:p w14:paraId="2BBA1F5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removed = before - len(task.cracks)</w:t>
      </w:r>
    </w:p>
    <w:p w14:paraId="3A6A8BB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removed:</w:t>
      </w:r>
    </w:p>
    <w:p w14:paraId="56AFA66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task.touch()</w:t>
      </w:r>
    </w:p>
    <w:p w14:paraId="4A442591">
      <w:pPr>
        <w:spacing w:before="0" w:after="0" w:line="24" w:lineRule="auto"/>
      </w:pPr>
      <w:r>
        <w:br w:type="page"/>
      </w:r>
    </w:p>
    <w:p w14:paraId="23ACFA2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self.state.select_crack(None)</w:t>
      </w:r>
    </w:p>
    <w:p w14:paraId="612F1A6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self.canvas_changed.emit()</w:t>
      </w:r>
    </w:p>
    <w:p w14:paraId="4D6FDB3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self.request_save.emit()</w:t>
      </w:r>
    </w:p>
    <w:p w14:paraId="5AC3B6A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self.update()</w:t>
      </w:r>
    </w:p>
    <w:p w14:paraId="1C562E3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removed</w:t>
      </w:r>
    </w:p>
    <w:p w14:paraId="224BF34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clear_candidates(self):</w:t>
      </w:r>
    </w:p>
    <w:p w14:paraId="533DF05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 = self.state.current_task</w:t>
      </w:r>
    </w:p>
    <w:p w14:paraId="0159A9D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task:</w:t>
      </w:r>
    </w:p>
    <w:p w14:paraId="041EA5B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0</w:t>
      </w:r>
    </w:p>
    <w:p w14:paraId="00F1768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count = len(task.candidates)</w:t>
      </w:r>
    </w:p>
    <w:p w14:paraId="214F423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task.candidates.clear()</w:t>
      </w:r>
    </w:p>
    <w:p w14:paraId="43AA80C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task.touch()</w:t>
      </w:r>
    </w:p>
    <w:p w14:paraId="04404C1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self.canvas_changed.emit()</w:t>
      </w:r>
    </w:p>
    <w:p w14:paraId="032F7BA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self.request_save.emit()</w:t>
      </w:r>
    </w:p>
    <w:p w14:paraId="5DF3F85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self.update()</w:t>
      </w:r>
    </w:p>
    <w:p w14:paraId="579309D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count</w:t>
      </w:r>
    </w:p>
    <w:p w14:paraId="1256B1F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delete_selected_crack(self):</w:t>
      </w:r>
    </w:p>
    <w:p w14:paraId="3E4D2EA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 = self.state.current_task; crack = self.state.selected_crac</w:t>
      </w:r>
    </w:p>
    <w:p w14:paraId="61B2F0C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task or not crack: return False</w:t>
      </w:r>
    </w:p>
    <w:p w14:paraId="1186B9F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crack.locked:</w:t>
      </w:r>
    </w:p>
    <w:p w14:paraId="6C4E699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QMessageBox.warning(self, '已锁定', '已锁定裂缝不能删除。'); return False</w:t>
      </w:r>
    </w:p>
    <w:p w14:paraId="4011CEE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task.cracks = [c for c in task.cracks if c.crack_id != crack.cra</w:t>
      </w:r>
    </w:p>
    <w:p w14:paraId="0B2E583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refresh_all_measurements(self):</w:t>
      </w:r>
    </w:p>
    <w:p w14:paraId="2386827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 = self.state.current_task</w:t>
      </w:r>
    </w:p>
    <w:p w14:paraId="523D9C4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task: return</w:t>
      </w:r>
    </w:p>
    <w:p w14:paraId="519BEB9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crack in task.cracks:</w:t>
      </w:r>
    </w:p>
    <w:p w14:paraId="51DBBAB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for sample in crack.width_samples:</w:t>
      </w:r>
    </w:p>
    <w:p w14:paraId="06D0997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sample.width_mm = CrackWidthGauge.make_sample(sample.p1,</w:t>
      </w:r>
    </w:p>
    <w:p w14:paraId="0F4C76D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CrackSeverityEvaluator.refresh_crack(crack, task.meter_per_p</w:t>
      </w:r>
    </w:p>
    <w:p w14:paraId="78C0426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region in task.regions:</w:t>
      </w:r>
    </w:p>
    <w:p w14:paraId="253EF2B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region.area_m2 = CrackRegionAnalyzer.area(region.polygon_poi</w:t>
      </w:r>
    </w:p>
    <w:p w14:paraId="42CD280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total_len = sum(polyline_length_real(c.points, task.meter_pe</w:t>
      </w:r>
    </w:p>
    <w:p w14:paraId="4D74C06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not task.meter_per_pixel: total_len = total_len / 180</w:t>
      </w:r>
    </w:p>
    <w:p w14:paraId="1A81BCA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region.density = CrackRegionAnalyzer.density(total_len, regi</w:t>
      </w:r>
    </w:p>
    <w:p w14:paraId="4696A24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task.touch(); self.update()</w:t>
      </w:r>
    </w:p>
    <w:p w14:paraId="2E1CEF7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_point_segment_distance(self, p, a, b):</w:t>
      </w:r>
    </w:p>
    <w:p w14:paraId="6623A0F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px, py = p</w:t>
      </w:r>
    </w:p>
    <w:p w14:paraId="5E2AB50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ax, ay = a</w:t>
      </w:r>
    </w:p>
    <w:p w14:paraId="73A69F8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bx, by = b</w:t>
      </w:r>
    </w:p>
    <w:p w14:paraId="624ACDC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vx, vy = bx - ax, by - ay</w:t>
      </w:r>
    </w:p>
    <w:p w14:paraId="44AAE97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wx, wy = px - ax, py - ay</w:t>
      </w:r>
    </w:p>
    <w:p w14:paraId="3C4E03E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denom = vx * vx + vy * vy</w:t>
      </w:r>
    </w:p>
    <w:p w14:paraId="397D430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denom &lt;= 1e-9:</w:t>
      </w:r>
    </w:p>
    <w:p w14:paraId="0EEB3BB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distance(p, a)</w:t>
      </w:r>
    </w:p>
    <w:p w14:paraId="41F6017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 = max(0.0, min(1.0, (wx * vx + wy * vy) / denom))</w:t>
      </w:r>
    </w:p>
    <w:p w14:paraId="63ED1E6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q = (ax + t * vx, ay + t * vy)</w:t>
      </w:r>
    </w:p>
    <w:p w14:paraId="6E92BC3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distance(p, q)</w:t>
      </w:r>
    </w:p>
    <w:p w14:paraId="5870298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_inside_image(self, p):</w:t>
      </w:r>
    </w:p>
    <w:p w14:paraId="0CE8302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self.pixmap.isNull(): return False</w:t>
      </w:r>
    </w:p>
    <w:p w14:paraId="7CD104C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0 &lt;= p[0] &lt;= self.pixmap.width() and 0 &lt;= p[1] &lt;= self.pi</w:t>
      </w:r>
    </w:p>
    <w:p w14:paraId="2F777298">
      <w:pPr>
        <w:spacing w:before="0" w:after="0" w:line="24" w:lineRule="auto"/>
      </w:pPr>
      <w:r>
        <w:br w:type="page"/>
      </w:r>
    </w:p>
    <w:p w14:paraId="627A384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__future__ import annotations</w:t>
      </w:r>
    </w:p>
    <w:p w14:paraId="412168F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PyQt6.QtWidgets import QDialog, QVBoxLayout, QHBoxLayout, QLabel, Q</w:t>
      </w:r>
    </w:p>
    <w:p w14:paraId="51A485A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PyQt6.QtCore import Qt</w:t>
      </w:r>
    </w:p>
    <w:p w14:paraId="4CDD0B3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app.core.storage import StorageManager</w:t>
      </w:r>
    </w:p>
    <w:p w14:paraId="312C5BB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app.core.models import User</w:t>
      </w:r>
    </w:p>
    <w:p w14:paraId="4C8AF10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LoginDialog(QDialog):</w:t>
      </w:r>
    </w:p>
    <w:p w14:paraId="42F5760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__init__(self, storage: StorageManager):</w:t>
      </w:r>
    </w:p>
    <w:p w14:paraId="3A96E34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super().__init__()</w:t>
      </w:r>
    </w:p>
    <w:p w14:paraId="7D69F45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self.storage = storage</w:t>
      </w:r>
    </w:p>
    <w:p w14:paraId="2CCAC35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self.current_user: User | None = None</w:t>
      </w:r>
    </w:p>
    <w:p w14:paraId="5FA0A5A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self.setWindowTitle("路面裂缝人工标注与测量辅助软件 - 登录")</w:t>
      </w:r>
    </w:p>
    <w:p w14:paraId="21AFB25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self.resize(440, 360)</w:t>
      </w:r>
    </w:p>
    <w:p w14:paraId="79EE93F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layout = QVBoxLayout(self)</w:t>
      </w:r>
    </w:p>
    <w:p w14:paraId="3D93108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layout.setContentsMargins(30, 24, 30, 24)</w:t>
      </w:r>
    </w:p>
    <w:p w14:paraId="255EA7D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layout.setSpacing(14)</w:t>
      </w:r>
    </w:p>
    <w:p w14:paraId="1F5B475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title = QLabel("路面裂缝人工标注与测量辅助软件")</w:t>
      </w:r>
    </w:p>
    <w:p w14:paraId="3A8592E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title.setObjectName("TitleLabel")</w:t>
      </w:r>
    </w:p>
    <w:p w14:paraId="3D75D7A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title.setAlignment(Qt.AlignmentFlag.AlignCenter)</w:t>
      </w:r>
    </w:p>
    <w:p w14:paraId="201D361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subtitle = QLabel("裂缝标注 · 卡尺测量 · 复核纠偏 · 修复估算")</w:t>
      </w:r>
    </w:p>
    <w:p w14:paraId="4492C8A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subtitle.setAlignment(Qt.AlignmentFlag.AlignCenter)</w:t>
      </w:r>
    </w:p>
    <w:p w14:paraId="51B45AF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layout.addWidget(title)</w:t>
      </w:r>
    </w:p>
    <w:p w14:paraId="0BB8492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layout.addWidget(subtitle)</w:t>
      </w:r>
    </w:p>
    <w:p w14:paraId="09B2C43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self.username = QLineEdit("admin")</w:t>
      </w:r>
    </w:p>
    <w:p w14:paraId="562E7DF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self.username.setPlaceholderText("用户名")</w:t>
      </w:r>
    </w:p>
    <w:p w14:paraId="310896A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self.password = QLineEdit("admin123")</w:t>
      </w:r>
    </w:p>
    <w:p w14:paraId="6333CB1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self.password.setPlaceholderText("密码")</w:t>
      </w:r>
    </w:p>
    <w:p w14:paraId="0ECF0F5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self.password.setEchoMode(QLineEdit.EchoMode.Password)</w:t>
      </w:r>
    </w:p>
    <w:p w14:paraId="06BA18B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self.role = QComboBox()</w:t>
      </w:r>
    </w:p>
    <w:p w14:paraId="78B670F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self.role.addItems(["标注员", "复核员", "管理员"])</w:t>
      </w:r>
    </w:p>
    <w:p w14:paraId="2148378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layout.addWidget(QLabel("用户名"))</w:t>
      </w:r>
    </w:p>
    <w:p w14:paraId="4C5D69B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layout.addWidget(self.username)</w:t>
      </w:r>
    </w:p>
    <w:p w14:paraId="65311B3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layout.addWidget(QLabel("密码"))</w:t>
      </w:r>
    </w:p>
    <w:p w14:paraId="2506AB3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layout.addWidget(self.password)</w:t>
      </w:r>
    </w:p>
    <w:p w14:paraId="2559C95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layout.addWidget(QLabel("注册角色"))</w:t>
      </w:r>
    </w:p>
    <w:p w14:paraId="6C732E9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layout.addWidget(self.role)</w:t>
      </w:r>
    </w:p>
    <w:p w14:paraId="31E0DEC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row = QHBoxLayout()</w:t>
      </w:r>
    </w:p>
    <w:p w14:paraId="07715FD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login_btn = QPushButton("登录")</w:t>
      </w:r>
    </w:p>
    <w:p w14:paraId="4740E71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login_btn.setObjectName("PrimaryButton")</w:t>
      </w:r>
    </w:p>
    <w:p w14:paraId="0E64D6F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reg_btn = QPushButton("注册新账号")</w:t>
      </w:r>
    </w:p>
    <w:p w14:paraId="1D1F4CC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row.addWidget(login_btn)</w:t>
      </w:r>
    </w:p>
    <w:p w14:paraId="0FF4B5B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row.addWidget(reg_btn)</w:t>
      </w:r>
    </w:p>
    <w:p w14:paraId="59F7D4F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layout.addLayout(row)</w:t>
      </w:r>
    </w:p>
    <w:p w14:paraId="7A20C5C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tips = QLabel("默认账号：admin / admin123。注册后可直接登录。")</w:t>
      </w:r>
    </w:p>
    <w:p w14:paraId="2C66C4D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tips.setWordWrap(True)</w:t>
      </w:r>
    </w:p>
    <w:p w14:paraId="3E680C4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tips.setAlignment(Qt.AlignmentFlag.AlignCenter)</w:t>
      </w:r>
    </w:p>
    <w:p w14:paraId="7F8920B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layout.addWidget(tips)</w:t>
      </w:r>
    </w:p>
    <w:p w14:paraId="1E300EB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login_btn.clicked.connect(self.login)</w:t>
      </w:r>
    </w:p>
    <w:p w14:paraId="16AF633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reg_btn.clicked.connect(self.register)</w:t>
      </w:r>
    </w:p>
    <w:p w14:paraId="6A3EC1C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login(self):</w:t>
      </w:r>
    </w:p>
    <w:p w14:paraId="0CE4308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user = self.storage.verify_user(self.username.text(), self.passw</w:t>
      </w:r>
    </w:p>
    <w:p w14:paraId="2568E13F">
      <w:pPr>
        <w:spacing w:before="0" w:after="0" w:line="24" w:lineRule="auto"/>
      </w:pPr>
      <w:r>
        <w:br w:type="page"/>
      </w:r>
    </w:p>
    <w:p w14:paraId="747A553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user:</w:t>
      </w:r>
    </w:p>
    <w:p w14:paraId="364315E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QMessageBox.warning(self, "登录失败", "用户名或密码不正确")</w:t>
      </w:r>
    </w:p>
    <w:p w14:paraId="63FC760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478E475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self.current_user = user</w:t>
      </w:r>
    </w:p>
    <w:p w14:paraId="6A0664F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self.accept()</w:t>
      </w:r>
    </w:p>
    <w:p w14:paraId="17817EB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register(self):</w:t>
      </w:r>
    </w:p>
    <w:p w14:paraId="6286731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ok, msg = self.storage.register_user(self.username.text(), self.</w:t>
      </w:r>
    </w:p>
    <w:p w14:paraId="25B8EF5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ok:</w:t>
      </w:r>
    </w:p>
    <w:p w14:paraId="0FCF8E5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QMessageBox.information(self, "注册成功", msg + "，现在可以登录。")</w:t>
      </w:r>
    </w:p>
    <w:p w14:paraId="0B0EDDA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else:</w:t>
      </w:r>
    </w:p>
    <w:p w14:paraId="7CAC35D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QMessageBox.warning(self, "注册失败", msg)</w:t>
      </w:r>
    </w:p>
    <w:p w14:paraId="058CA46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__future__ import annotations</w:t>
      </w:r>
    </w:p>
    <w:p w14:paraId="0864775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pathlib import Path</w:t>
      </w:r>
    </w:p>
    <w:p w14:paraId="1E1BA37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PyQt6.QtWidgets import (</w:t>
      </w:r>
    </w:p>
    <w:p w14:paraId="55C517B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QMainWindow, QWidget, QVBoxLayout, QHBoxLayout, QPushButton, QLabel,</w:t>
      </w:r>
    </w:p>
    <w:p w14:paraId="7A931B0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QStackedWidget, QListWidget, QListWidgetItem, QSplitter, QFrame, QPr</w:t>
      </w:r>
    </w:p>
    <w:p w14:paraId="2610C53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)</w:t>
      </w:r>
    </w:p>
    <w:p w14:paraId="71B2AAC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PyQt6.QtCore import Qt, QTimer</w:t>
      </w:r>
    </w:p>
    <w:p w14:paraId="3C6F936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app.ui.app_state import AppState</w:t>
      </w:r>
    </w:p>
    <w:p w14:paraId="6714831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app.ui.canvas import CrackAnnotationCanvas</w:t>
      </w:r>
    </w:p>
    <w:p w14:paraId="610636A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app.ui.widgets import title_label</w:t>
      </w:r>
    </w:p>
    <w:p w14:paraId="653F125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app.core.quality import AnnotationQualityChecker</w:t>
      </w:r>
    </w:p>
    <w:p w14:paraId="49FC585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app.core.geometry import polyline_length_real</w:t>
      </w:r>
    </w:p>
    <w:p w14:paraId="7F865A2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app.ui.panels.image_task_panel import ImageTaskPanel</w:t>
      </w:r>
    </w:p>
    <w:p w14:paraId="37C8F7D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app.ui.panels.calibration_panel import CalibrationPanel</w:t>
      </w:r>
    </w:p>
    <w:p w14:paraId="0B6C2A0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app.ui.panels.drawing_panel import DrawingPanel</w:t>
      </w:r>
    </w:p>
    <w:p w14:paraId="30CA70E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app.ui.panels.snap_panel import SnapPanel</w:t>
      </w:r>
    </w:p>
    <w:p w14:paraId="3B3F4C5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app.ui.panels.width_panel import WidthPanel</w:t>
      </w:r>
    </w:p>
    <w:p w14:paraId="542A827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app.ui.panels.region_panel import RegionPanel</w:t>
      </w:r>
    </w:p>
    <w:p w14:paraId="75C9518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app.ui.panels.diagnosis_panel import DiagnosisPanel</w:t>
      </w:r>
    </w:p>
    <w:p w14:paraId="61A4E79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app.ui.panels.missing_panel import MissingPanel</w:t>
      </w:r>
    </w:p>
    <w:p w14:paraId="2A51738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app.ui.panels.street_view_panel import StreetViewPanel</w:t>
      </w:r>
    </w:p>
    <w:p w14:paraId="109C978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app.ui.panels.review_panel import ReviewPanel</w:t>
      </w:r>
    </w:p>
    <w:p w14:paraId="4C9F575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app.ui.panels.repair_panel import RepairPanel</w:t>
      </w:r>
    </w:p>
    <w:p w14:paraId="4332DD9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app.ui.panels.statistics_panel import StatisticsPanel</w:t>
      </w:r>
    </w:p>
    <w:p w14:paraId="4984753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app.ui.panels.report_panel import ReportPanel</w:t>
      </w:r>
    </w:p>
    <w:p w14:paraId="32505D0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MainWindow(QMainWindow):</w:t>
      </w:r>
    </w:p>
    <w:p w14:paraId="05BEB0D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PANEL_CLASSES = [</w:t>
      </w:r>
    </w:p>
    <w:p w14:paraId="2AD159B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('影像任务舱', ImageTaskPanel),</w:t>
      </w:r>
    </w:p>
    <w:p w14:paraId="19412CA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('比例标定舱', CalibrationPanel),</w:t>
      </w:r>
    </w:p>
    <w:p w14:paraId="73FED17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('裂缝描绘舱', DrawingPanel),</w:t>
      </w:r>
    </w:p>
    <w:p w14:paraId="78C803E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('磁吸辅助舱', SnapPanel),</w:t>
      </w:r>
    </w:p>
    <w:p w14:paraId="46DFF27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('宽度卡尺舱', WidthPanel),</w:t>
      </w:r>
    </w:p>
    <w:p w14:paraId="0C33B0A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('网裂圈选舱', RegionPanel),</w:t>
      </w:r>
    </w:p>
    <w:p w14:paraId="7C7D0C5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('病害诊断舱', DiagnosisPanel),</w:t>
      </w:r>
    </w:p>
    <w:p w14:paraId="3E1F44C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('自动标注舱', MissingPanel),</w:t>
      </w:r>
    </w:p>
    <w:p w14:paraId="2181C93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('街景标注舱', StreetViewPanel),</w:t>
      </w:r>
    </w:p>
    <w:p w14:paraId="4D5EE26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('复核纠偏舱', ReviewPanel),</w:t>
      </w:r>
    </w:p>
    <w:p w14:paraId="48EBA0E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('修复估算舱', RepairPanel),</w:t>
      </w:r>
    </w:p>
    <w:p w14:paraId="77F5DBB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('路段统计舱', StatisticsPanel),</w:t>
      </w:r>
    </w:p>
    <w:p w14:paraId="5CBB742E">
      <w:pPr>
        <w:spacing w:before="0" w:after="0" w:line="24" w:lineRule="auto"/>
      </w:pPr>
      <w:r>
        <w:br w:type="page"/>
      </w:r>
    </w:p>
    <w:p w14:paraId="6B05236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('成果报告舱', ReportPanel),</w:t>
      </w:r>
    </w:p>
    <w:p w14:paraId="04086B2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]</w:t>
      </w:r>
    </w:p>
    <w:p w14:paraId="1C3ED79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__init__(self, storage, user, project_root: Path):</w:t>
      </w:r>
    </w:p>
    <w:p w14:paraId="201BBEB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super().__init__()</w:t>
      </w:r>
    </w:p>
    <w:p w14:paraId="3B7D18C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self.storage = storage</w:t>
      </w:r>
    </w:p>
    <w:p w14:paraId="6A98DDF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self.user = user</w:t>
      </w:r>
    </w:p>
    <w:p w14:paraId="55DF54A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self.project_root = Path(project_root)</w:t>
      </w:r>
    </w:p>
    <w:p w14:paraId="04DE830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 = AppState()</w:t>
      </w:r>
    </w:p>
    <w:p w14:paraId="5BA1269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self.state.set_tasks(self.storage.load_tasks())</w:t>
      </w:r>
    </w:p>
    <w:p w14:paraId="2BFB902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self.setWindowTitle('路面裂缝人工标注与测量辅助软件')</w:t>
      </w:r>
    </w:p>
    <w:p w14:paraId="46CFF5A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self.resize(1560, 930)</w:t>
      </w:r>
    </w:p>
    <w:p w14:paraId="5C97787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self._build_ui()</w:t>
      </w:r>
    </w:p>
    <w:p w14:paraId="3EB9B18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self._connect_signals()</w:t>
      </w:r>
    </w:p>
    <w:p w14:paraId="7A06383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self.refresh_all()</w:t>
      </w:r>
    </w:p>
    <w:p w14:paraId="60D7C3E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self.select_panel(0)</w:t>
      </w:r>
    </w:p>
    <w:p w14:paraId="1743176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self.state.tasks:</w:t>
      </w:r>
    </w:p>
    <w:p w14:paraId="494F24D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QTimer.singleShot(500, lambda: self.statusBar().showMessage(</w:t>
      </w:r>
    </w:p>
    <w:p w14:paraId="5EFCE79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_build_ui(self):</w:t>
      </w:r>
    </w:p>
    <w:p w14:paraId="0F0449F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central = QWidget(); self.setCentralWidget(central)</w:t>
      </w:r>
    </w:p>
    <w:p w14:paraId="08A28F9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root_layout = QVBoxLayout(central)</w:t>
      </w:r>
    </w:p>
    <w:p w14:paraId="6D47D0A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root_layout.setContentsMargins(12, 10, 12, 10)</w:t>
      </w:r>
    </w:p>
    <w:p w14:paraId="34A67D1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root_layout.setSpacing(8)</w:t>
      </w:r>
    </w:p>
    <w:p w14:paraId="31DFD66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title_row = QHBoxLayout()</w:t>
      </w:r>
    </w:p>
    <w:p w14:paraId="726E363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title_row.addWidget(title_label('路面裂缝人工标注与测量辅助软件'))</w:t>
      </w:r>
    </w:p>
    <w:p w14:paraId="395009C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subtitle = QLabel('白色清爽风｜类PS工作台｜支持自动识别 + 人工修正')</w:t>
      </w:r>
    </w:p>
    <w:p w14:paraId="5D9CF38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subtitle.setStyleSheet('color:#6a7d95; font-size:12px;')</w:t>
      </w:r>
    </w:p>
    <w:p w14:paraId="734F04F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title_row.addWidget(subtitle)</w:t>
      </w:r>
    </w:p>
    <w:p w14:paraId="65B60B6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title_row.addStretch(1)</w:t>
      </w:r>
    </w:p>
    <w:p w14:paraId="2FF3EAD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self.user_label = QLabel(f'当前用户：{self.user.username}｜角色：{self.us</w:t>
      </w:r>
    </w:p>
    <w:p w14:paraId="39AF698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self.user_label.setAlignment(Qt.AlignmentFlag.AlignRight | Qt.Al</w:t>
      </w:r>
    </w:p>
    <w:p w14:paraId="378488C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title_row.addWidget(self.user_label)</w:t>
      </w:r>
    </w:p>
    <w:p w14:paraId="7BAEB9B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root_layout.addLayout(title_row)</w:t>
      </w:r>
    </w:p>
    <w:p w14:paraId="704153F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quick_row = QHBoxLayout()</w:t>
      </w:r>
    </w:p>
    <w:p w14:paraId="5661B9E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text, mode in [('浏览', '浏览'), ('描绘裂缝', '折线裂缝'), ('宽度卡尺', '宽度卡</w:t>
      </w:r>
    </w:p>
    <w:p w14:paraId="1722D07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btn = QPushButton(text)</w:t>
      </w:r>
    </w:p>
    <w:p w14:paraId="2F27F9F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btn.clicked.connect(lambda checked=False, m=mode: self.state</w:t>
      </w:r>
    </w:p>
    <w:p w14:paraId="7334D86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quick_row.addWidget(btn)</w:t>
      </w:r>
    </w:p>
    <w:p w14:paraId="470D9FE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quick_row.addStretch(1)</w:t>
      </w:r>
    </w:p>
    <w:p w14:paraId="59DC8F3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del_btn = QPushButton('删除选中标注线')</w:t>
      </w:r>
    </w:p>
    <w:p w14:paraId="722F4A3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del_btn.clicked.connect(self.delete_selected_annotation)</w:t>
      </w:r>
    </w:p>
    <w:p w14:paraId="49F7B8B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quick_row.addWidget(del_btn)</w:t>
      </w:r>
    </w:p>
    <w:p w14:paraId="43C5411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save_btn = QPushButton('保存全部任务'); save_btn.setObjectName('Primar</w:t>
      </w:r>
    </w:p>
    <w:p w14:paraId="3419EC4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quick_row.addWidget(save_btn)</w:t>
      </w:r>
    </w:p>
    <w:p w14:paraId="6CB1889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root_layout.addLayout(quick_row)</w:t>
      </w:r>
    </w:p>
    <w:p w14:paraId="50E535D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splitter = QSplitter(Qt.Orientation.Horizontal)</w:t>
      </w:r>
    </w:p>
    <w:p w14:paraId="3409069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root_layout.addWidget(splitter, 1)</w:t>
      </w:r>
    </w:p>
    <w:p w14:paraId="220CAE1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left = self._build_left_menu(); splitter.addWidget(left)</w:t>
      </w:r>
    </w:p>
    <w:p w14:paraId="76EA79B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center = QWidget(); center_layout = QVBoxLayout(center); center_</w:t>
      </w:r>
    </w:p>
    <w:p w14:paraId="5CAD9D3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self.canvas = CrackAnnotationCanvas(self.state)</w:t>
      </w:r>
    </w:p>
    <w:p w14:paraId="200C5D9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self.track = QListWidget(); self.track.setMaximumHeight(120); se</w:t>
      </w:r>
    </w:p>
    <w:p w14:paraId="03A9A7E4">
      <w:pPr>
        <w:spacing w:before="0" w:after="0" w:line="24" w:lineRule="auto"/>
      </w:pPr>
      <w:r>
        <w:br w:type="page"/>
      </w:r>
    </w:p>
    <w:p w14:paraId="4FF590A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center_layout.addWidget(self.canvas, 1)</w:t>
      </w:r>
    </w:p>
    <w:p w14:paraId="4388704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center_layout.addWidget(QLabel('量测轨道条：点击裂缝块可定位并选中，浏览模式下可拖动节点修正。'</w:t>
      </w:r>
    </w:p>
    <w:p w14:paraId="2B42AB1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center_layout.addWidget(self.track)</w:t>
      </w:r>
    </w:p>
    <w:p w14:paraId="1AE17AD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splitter.addWidget(center)</w:t>
      </w:r>
    </w:p>
    <w:p w14:paraId="389AB8C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right = QWidget(); right_layout = QVBoxLayout(right); right_layo</w:t>
      </w:r>
    </w:p>
    <w:p w14:paraId="50F2837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self.quality_bar = QProgressBar(); self.quality_bar.setRange(0, </w:t>
      </w:r>
    </w:p>
    <w:p w14:paraId="7D4554C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right_layout.addWidget(QLabel('标注质量评分'))</w:t>
      </w:r>
    </w:p>
    <w:p w14:paraId="171F683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right_layout.addWidget(self.quality_bar)</w:t>
      </w:r>
    </w:p>
    <w:p w14:paraId="691133D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self.stack = QStackedWidget(); self.panels = []</w:t>
      </w:r>
    </w:p>
    <w:p w14:paraId="33CB7B0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_, cls in self.PANEL_CLASSES:</w:t>
      </w:r>
    </w:p>
    <w:p w14:paraId="16A50E2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panel = cls(self.state, self.storage, self.project_root, sel</w:t>
      </w:r>
    </w:p>
    <w:p w14:paraId="6297AB6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self.panels.append(panel)</w:t>
      </w:r>
    </w:p>
    <w:p w14:paraId="05A7119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scroll = QScrollArea()</w:t>
      </w:r>
    </w:p>
    <w:p w14:paraId="16EB134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scroll.setWidgetResizable(True)</w:t>
      </w:r>
    </w:p>
    <w:p w14:paraId="7777F16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scroll.setFrameShape(QFrame.Shape.NoFrame)</w:t>
      </w:r>
    </w:p>
    <w:p w14:paraId="3E10A76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scroll.setHorizontalScrollBarPolicy(Qt.ScrollBarPolicy.Scrol</w:t>
      </w:r>
    </w:p>
    <w:p w14:paraId="7273AC6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scroll.setWidget(panel)</w:t>
      </w:r>
    </w:p>
    <w:p w14:paraId="6A447C5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self.stack.addWidget(scroll)</w:t>
      </w:r>
    </w:p>
    <w:p w14:paraId="1BF0402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right_layout.addWidget(self.stack, 1)</w:t>
      </w:r>
    </w:p>
    <w:p w14:paraId="2DA4123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self.crack_cards_title = QLabel('裂缝诊断卡片流（紧凑）')</w:t>
      </w:r>
    </w:p>
    <w:p w14:paraId="5D3C13C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self.crack_cards_title.setStyleSheet('color:#223042; font-weight</w:t>
      </w:r>
    </w:p>
    <w:p w14:paraId="3CB3A5C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right_layout.addWidget(self.crack_cards_title)</w:t>
      </w:r>
    </w:p>
    <w:p w14:paraId="092062F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self.crack_cards = QListWidget()</w:t>
      </w:r>
    </w:p>
    <w:p w14:paraId="644ADE2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self.crack_cards.setMinimumHeight(64)</w:t>
      </w:r>
    </w:p>
    <w:p w14:paraId="7404D67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self.crack_cards.setMaximumHeight(118)</w:t>
      </w:r>
    </w:p>
    <w:p w14:paraId="0AADFDA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self.crack_cards.setAlternatingRowColors(True)</w:t>
      </w:r>
    </w:p>
    <w:p w14:paraId="293162F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self.crack_cards.itemClicked.connect(self.card_clicked)</w:t>
      </w:r>
    </w:p>
    <w:p w14:paraId="4B4B3F9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right_layout.addWidget(self.crack_cards, 0)</w:t>
      </w:r>
    </w:p>
    <w:p w14:paraId="1BAE60E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splitter.addWidget(right)</w:t>
      </w:r>
    </w:p>
    <w:p w14:paraId="58561E0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splitter.setSizes([185, 900, 500])</w:t>
      </w:r>
    </w:p>
    <w:p w14:paraId="55CA6CB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self.statusBar().showMessage('系统已启动')</w:t>
      </w:r>
    </w:p>
    <w:p w14:paraId="5A1581D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_build_left_menu(self):</w:t>
      </w:r>
    </w:p>
    <w:p w14:paraId="616E601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frame = QFrame(); frame.setObjectName('PanelCard')</w:t>
      </w:r>
    </w:p>
    <w:p w14:paraId="004E26D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layout = QVBoxLayout(frame); layout.setContentsMargins(10, 12, 1</w:t>
      </w:r>
    </w:p>
    <w:p w14:paraId="5F53A16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layout.addWidget(QLabel('功能工作舱'))</w:t>
      </w:r>
    </w:p>
    <w:p w14:paraId="4598427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self.menu_buttons = []</w:t>
      </w:r>
    </w:p>
    <w:p w14:paraId="20653EA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idx, (name, _) in enumerate(self.PANEL_CLASSES):</w:t>
      </w:r>
    </w:p>
    <w:p w14:paraId="05B6C21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btn = QPushButton(name)</w:t>
      </w:r>
    </w:p>
    <w:p w14:paraId="248859F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btn.clicked.connect(lambda checked=False, i=idx: self.select</w:t>
      </w:r>
    </w:p>
    <w:p w14:paraId="5A97CB6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self.menu_buttons.append(btn); layout.addWidget(btn)</w:t>
      </w:r>
    </w:p>
    <w:p w14:paraId="6018006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layout.addStretch(1)</w:t>
      </w:r>
    </w:p>
    <w:p w14:paraId="39105F4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frame</w:t>
      </w:r>
    </w:p>
    <w:p w14:paraId="30D1B86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_connect_signals(self):</w:t>
      </w:r>
    </w:p>
    <w:p w14:paraId="423871A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self.state.task_changed.connect(self.refresh_all)</w:t>
      </w:r>
    </w:p>
    <w:p w14:paraId="55D1FA6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self.state.selection_changed.connect(self.refresh_all)</w:t>
      </w:r>
    </w:p>
    <w:p w14:paraId="370C93C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self.state.message.connect(lambda msg: self.statusBar().showMess</w:t>
      </w:r>
    </w:p>
    <w:p w14:paraId="0033F0A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self.state.view_flags_changed.connect(self.canvas.update)</w:t>
      </w:r>
    </w:p>
    <w:p w14:paraId="7FD8F00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self.canvas.canvas_changed.connect(self.refresh_all)</w:t>
      </w:r>
    </w:p>
    <w:p w14:paraId="65F350C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self.canvas.request_save.connect(self.save_all)</w:t>
      </w:r>
    </w:p>
    <w:p w14:paraId="7841457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select_panel(self, index: int):</w:t>
      </w:r>
    </w:p>
    <w:p w14:paraId="67B67BEC">
      <w:pPr>
        <w:spacing w:before="0" w:after="0" w:line="24" w:lineRule="auto"/>
      </w:pPr>
      <w:r>
        <w:br w:type="page"/>
      </w:r>
    </w:p>
    <w:p w14:paraId="0F63FDF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edit_pages = {1, 2, 4, 5}</w:t>
      </w:r>
    </w:p>
    <w:p w14:paraId="25061EF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index not in edit_pages and self.state.mode in ('折线裂缝', '网裂圈选</w:t>
      </w:r>
    </w:p>
    <w:p w14:paraId="4F8BC0C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self.state.mode == '折线裂缝' and len(self.state.temporary_po</w:t>
      </w:r>
    </w:p>
    <w:p w14:paraId="74BA77B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self.canvas.finish_polyline()</w:t>
      </w:r>
    </w:p>
    <w:p w14:paraId="0B570F0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elif self.state.mode == '网裂圈选' and len(self.state.region_pen</w:t>
      </w:r>
    </w:p>
    <w:p w14:paraId="1EC91E3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self.canvas.finish_region()</w:t>
      </w:r>
    </w:p>
    <w:p w14:paraId="17A93EF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self.state.set_mode('浏览')</w:t>
      </w:r>
    </w:p>
    <w:p w14:paraId="3627A69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index == 6 and self.state.current_task and not self.state.sel</w:t>
      </w:r>
    </w:p>
    <w:p w14:paraId="66A9690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self.state.select_crack(self.state.current_task.cracks[0].cr</w:t>
      </w:r>
    </w:p>
    <w:p w14:paraId="78B89C7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self.stack.setCurrentIndex(index)</w:t>
      </w:r>
    </w:p>
    <w:p w14:paraId="06DAB62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i, btn in enumerate(self.menu_buttons):</w:t>
      </w:r>
    </w:p>
    <w:p w14:paraId="3880E4B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btn.setObjectName('PrimaryButton' if i == index else '')</w:t>
      </w:r>
    </w:p>
    <w:p w14:paraId="71FF4F3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btn.style().unpolish(btn); btn.style().polish(btn)</w:t>
      </w:r>
    </w:p>
    <w:p w14:paraId="72F9471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self.statusBar().showMessage(f'已进入：{self.PANEL_CLASSES[index][0]</w:t>
      </w:r>
    </w:p>
    <w:p w14:paraId="63215B0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refresh_all(self):</w:t>
      </w:r>
    </w:p>
    <w:p w14:paraId="7DDB107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self.refresh_crack_cards(); self.refresh_track(); self.refresh_q</w:t>
      </w:r>
    </w:p>
    <w:p w14:paraId="5DC1570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refresh_quality(self):</w:t>
      </w:r>
    </w:p>
    <w:p w14:paraId="5E07E11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 = self.state.current_task</w:t>
      </w:r>
    </w:p>
    <w:p w14:paraId="16B40E1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score, details = AnnotationQualityChecker.score(task) if task el</w:t>
      </w:r>
    </w:p>
    <w:p w14:paraId="456BD8C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self.quality_bar.setValue(score); self.quality_bar.setFormat(f'{</w:t>
      </w:r>
    </w:p>
    <w:p w14:paraId="041409C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self.quality_bar.setToolTip('；'.join(details[:6]) if score &lt; 85 </w:t>
      </w:r>
    </w:p>
    <w:p w14:paraId="566CDD4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refresh_crack_cards(self):</w:t>
      </w:r>
    </w:p>
    <w:p w14:paraId="4FC5C7F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self.crack_cards.clear(); task = self.state.current_task</w:t>
      </w:r>
    </w:p>
    <w:p w14:paraId="23D997E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task:</w:t>
      </w:r>
    </w:p>
    <w:p w14:paraId="7D12F43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self.crack_cards.addItem('暂无任务：上方功能区可先导入影像或打开样例')</w:t>
      </w:r>
    </w:p>
    <w:p w14:paraId="7C81ECF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6DCB47D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task.cracks:</w:t>
      </w:r>
    </w:p>
    <w:p w14:paraId="1D3882B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self.crack_cards.addItem('暂无裂缝：可在自动标注舱识别，或在裂缝描绘舱手工标注')</w:t>
      </w:r>
    </w:p>
    <w:p w14:paraId="1D27E70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6C72E37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crack in task.cracks:</w:t>
      </w:r>
    </w:p>
    <w:p w14:paraId="5BE8890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length = polyline_length_real(crack.points, task.meter_per_p</w:t>
      </w:r>
    </w:p>
    <w:p w14:paraId="645EF9C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not task.meter_per_pixel:</w:t>
      </w:r>
    </w:p>
    <w:p w14:paraId="60AA20B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length = length / 180</w:t>
      </w:r>
    </w:p>
    <w:p w14:paraId="0C8E2CA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text = (</w:t>
      </w:r>
    </w:p>
    <w:p w14:paraId="7F17D61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f'{crack.crack_id}｜{crack.source}｜{crack.crack_type}｜{cr</w:t>
      </w:r>
    </w:p>
    <w:p w14:paraId="2CC5E55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f'长{length:.2f}m｜均宽{crack.avg_width_mm:.2f}mm｜最大{crack.m</w:t>
      </w:r>
    </w:p>
    <w:p w14:paraId="1FC2B62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)</w:t>
      </w:r>
    </w:p>
    <w:p w14:paraId="491E405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item = QListWidgetItem(text); item.setData(Qt.ItemDataRole.U</w:t>
      </w:r>
    </w:p>
    <w:p w14:paraId="5812FF3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self.crack_cards.addItem(item)</w:t>
      </w:r>
    </w:p>
    <w:p w14:paraId="2ADB3FC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crack.crack_id == self.state.selected_crack_id:</w:t>
      </w:r>
    </w:p>
    <w:p w14:paraId="42C2F73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self.crack_cards.setCurrentItem(item)</w:t>
      </w:r>
    </w:p>
    <w:p w14:paraId="368BA78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refresh_track(self):</w:t>
      </w:r>
    </w:p>
    <w:p w14:paraId="0C22267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self.track.clear(); task = self.state.current_task</w:t>
      </w:r>
    </w:p>
    <w:p w14:paraId="365FF36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task: return</w:t>
      </w:r>
    </w:p>
    <w:p w14:paraId="007CB50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crack in task.cracks:</w:t>
      </w:r>
    </w:p>
    <w:p w14:paraId="184762F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length = polyline_length_real(crack.points, task.meter_per_p</w:t>
      </w:r>
    </w:p>
    <w:p w14:paraId="158A620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not task.meter_per_pixel:</w:t>
      </w:r>
    </w:p>
    <w:p w14:paraId="60C8899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length = length / 180</w:t>
      </w:r>
    </w:p>
    <w:p w14:paraId="3F5332F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block = '█' * max(2, min(28, int(length * 3) + 2))</w:t>
      </w:r>
    </w:p>
    <w:p w14:paraId="7B535A0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text = f'{block}  {crack.crack_id}｜{crack.severity}｜{length:</w:t>
      </w:r>
    </w:p>
    <w:p w14:paraId="2D867E48">
      <w:pPr>
        <w:spacing w:before="0" w:after="0" w:line="24" w:lineRule="auto"/>
      </w:pPr>
      <w:r>
        <w:br w:type="page"/>
      </w:r>
    </w:p>
    <w:p w14:paraId="5D2B68C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item = QListWidgetItem(text); item.setData(Qt.ItemDataRole.U</w:t>
      </w:r>
    </w:p>
    <w:p w14:paraId="3168CED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self.track.addItem(item)</w:t>
      </w:r>
    </w:p>
    <w:p w14:paraId="0B1775B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card_clicked(self, item):</w:t>
      </w:r>
    </w:p>
    <w:p w14:paraId="0F31EDC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self.state.select_crack(item.data(Qt.ItemDataRole.UserRole)); se</w:t>
      </w:r>
    </w:p>
    <w:p w14:paraId="25F1833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track_clicked(self, item):</w:t>
      </w:r>
    </w:p>
    <w:p w14:paraId="21670EB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self.state.select_crack(item.data(Qt.ItemDataRole.UserRole)); se</w:t>
      </w:r>
    </w:p>
    <w:p w14:paraId="200FDB9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delete_selected_annotation(self):</w:t>
      </w:r>
    </w:p>
    <w:p w14:paraId="62D68B9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ok, msg = self.canvas.delete_selected_any_annotation()</w:t>
      </w:r>
    </w:p>
    <w:p w14:paraId="1F376AF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self.statusBar().showMessage(msg, 5000)</w:t>
      </w:r>
    </w:p>
    <w:p w14:paraId="15FD931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self.refresh_all()</w:t>
      </w:r>
    </w:p>
    <w:p w14:paraId="12AD8FC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save_all(self):</w:t>
      </w:r>
    </w:p>
    <w:p w14:paraId="0B2373C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self.storage.save_tasks(self.state.tasks)</w:t>
      </w:r>
    </w:p>
    <w:p w14:paraId="21D5FDF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self.statusBar().showMessage('全部任务已保存', 4000)</w:t>
      </w:r>
    </w:p>
    <w:p w14:paraId="179813F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closeEvent(self, event):</w:t>
      </w:r>
    </w:p>
    <w:p w14:paraId="6EBCA91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self.save_all(); event.accept()</w:t>
      </w:r>
    </w:p>
    <w:p w14:paraId="61E1732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__future__ import annotations</w:t>
      </w:r>
    </w:p>
    <w:p w14:paraId="09AE06E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PyQt6.QtWidgets import QWidget, QVBoxLayout, QLabel, QPushButton, Q</w:t>
      </w:r>
    </w:p>
    <w:p w14:paraId="2ECB0C9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PyQt6.QtCore import Qt</w:t>
      </w:r>
    </w:p>
    <w:p w14:paraId="6E34499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app.ui.widgets import PanelCard, primary_button, InfoBox</w:t>
      </w:r>
    </w:p>
    <w:p w14:paraId="6801BC1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app.core.calibration import ImageCalibrationEngine</w:t>
      </w:r>
    </w:p>
    <w:p w14:paraId="34895B1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CalibrationPanel(QWidget):</w:t>
      </w:r>
    </w:p>
    <w:p w14:paraId="673CF19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__init__(self, state, storage, project_root, canvas=None, parent</w:t>
      </w:r>
    </w:p>
    <w:p w14:paraId="76CB3CF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super().__init__(parent)</w:t>
      </w:r>
    </w:p>
    <w:p w14:paraId="3FF6D8C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 = state</w:t>
      </w:r>
    </w:p>
    <w:p w14:paraId="6A4772A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self.storage = storage</w:t>
      </w:r>
    </w:p>
    <w:p w14:paraId="13546D3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self.canvas = canvas</w:t>
      </w:r>
    </w:p>
    <w:p w14:paraId="3AE2964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layout = QVBoxLayout(self)</w:t>
      </w:r>
    </w:p>
    <w:p w14:paraId="79D37F4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 = PanelCard('比例标定舱')</w:t>
      </w:r>
    </w:p>
    <w:p w14:paraId="46FDC20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card.layout.addWidget(QLabel('两点标定：点击按钮后在画布上点两个标尺端点，再输入实际距离。'))</w:t>
      </w:r>
    </w:p>
    <w:p w14:paraId="6CC438F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btn = primary_button('进入两点标定模式')</w:t>
      </w:r>
    </w:p>
    <w:p w14:paraId="00FCD74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btn.clicked.connect(lambda: self.state.set_mode('比例标定'))</w:t>
      </w:r>
    </w:p>
    <w:p w14:paraId="0F0B2EF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card.layout.addWidget(btn)</w:t>
      </w:r>
    </w:p>
    <w:p w14:paraId="571B667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close_calib_btn = QPushButton('关闭两点标定模式')</w:t>
      </w:r>
    </w:p>
    <w:p w14:paraId="570F5E0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close_calib_btn.clicked.connect(self.close_calibration_mode)</w:t>
      </w:r>
    </w:p>
    <w:p w14:paraId="388B9B8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card.layout.addWidget(close_calib_btn)</w:t>
      </w:r>
    </w:p>
    <w:p w14:paraId="7ED3638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self.default_mpp = QDoubleSpinBox()</w:t>
      </w:r>
    </w:p>
    <w:p w14:paraId="382F087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self.default_mpp.setRange(0.01, 50)</w:t>
      </w:r>
    </w:p>
    <w:p w14:paraId="46C9320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self.default_mpp.setValue(0.5)</w:t>
      </w:r>
    </w:p>
    <w:p w14:paraId="67154FE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self.default_mpp.setSuffix(' 毫米/像素')</w:t>
      </w:r>
    </w:p>
    <w:p w14:paraId="2FF3748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card.layout.addWidget(QLabel('固定相机默认比例'))</w:t>
      </w:r>
    </w:p>
    <w:p w14:paraId="73B43F1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card.layout.addWidget(self.default_mpp)</w:t>
      </w:r>
    </w:p>
    <w:p w14:paraId="00B83EC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default_btn = QPushButton('应用默认比例并重算')</w:t>
      </w:r>
    </w:p>
    <w:p w14:paraId="0CAF6A1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default_btn.clicked.connect(self.apply_default)</w:t>
      </w:r>
    </w:p>
    <w:p w14:paraId="35C8041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card.layout.addWidget(default_btn)</w:t>
      </w:r>
    </w:p>
    <w:p w14:paraId="25C0BF6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self.ruler_check = QCheckBox('显示图像边缘比例尺')</w:t>
      </w:r>
    </w:p>
    <w:p w14:paraId="01D54A8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self.ruler_check.setChecked(self.state.show_scale_ruler)</w:t>
      </w:r>
    </w:p>
    <w:p w14:paraId="221D8F5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self.ruler_check.toggled.connect(self.state.set_show_scale_ruler</w:t>
      </w:r>
    </w:p>
    <w:p w14:paraId="027C655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card.layout.addWidget(self.ruler_check)</w:t>
      </w:r>
    </w:p>
    <w:p w14:paraId="76E6855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self.grid_check = QCheckBox('在图像上显示参考网格')</w:t>
      </w:r>
    </w:p>
    <w:p w14:paraId="22FF40C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self.grid_check.setChecked(self.state.show_reference_grid)</w:t>
      </w:r>
    </w:p>
    <w:p w14:paraId="3035C3F4">
      <w:pPr>
        <w:spacing w:before="0" w:after="0" w:line="24" w:lineRule="auto"/>
      </w:pPr>
      <w:r>
        <w:br w:type="page"/>
      </w:r>
    </w:p>
    <w:p w14:paraId="0C3DE64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self.grid_check.toggled.connect(self.state.set_show_reference_gr</w:t>
      </w:r>
    </w:p>
    <w:p w14:paraId="563E374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card.layout.addWidget(self.grid_check)</w:t>
      </w:r>
    </w:p>
    <w:p w14:paraId="0025202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card.layout.addWidget(QLabel('参考网格透明度'))</w:t>
      </w:r>
    </w:p>
    <w:p w14:paraId="17939D0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self.grid_opacity = QSlider(Qt.Orientation.Horizontal)</w:t>
      </w:r>
    </w:p>
    <w:p w14:paraId="09AB0DD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self.grid_opacity.setRange(0, 100)</w:t>
      </w:r>
    </w:p>
    <w:p w14:paraId="6159181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self.grid_opacity.setValue(self.state.reference_grid_opacity)</w:t>
      </w:r>
    </w:p>
    <w:p w14:paraId="125D66A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self.grid_opacity.valueChanged.connect(self.state.set_reference_</w:t>
      </w:r>
    </w:p>
    <w:p w14:paraId="5CA3A76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card.layout.addWidget(self.grid_opacity)</w:t>
      </w:r>
    </w:p>
    <w:p w14:paraId="394BDC7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card.layout.addWidget(QLabel('标注线透明度'))</w:t>
      </w:r>
    </w:p>
    <w:p w14:paraId="48E6AB0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self.line_opacity = QSlider(Qt.Orientation.Horizontal)</w:t>
      </w:r>
    </w:p>
    <w:p w14:paraId="0D101D5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self.line_opacity.setRange(15, 100)</w:t>
      </w:r>
    </w:p>
    <w:p w14:paraId="5204330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self.line_opacity.setValue(self.state.overlay_line_opacity)</w:t>
      </w:r>
    </w:p>
    <w:p w14:paraId="2D697DC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self.line_opacity.valueChanged.connect(self.state.set_overlay_li</w:t>
      </w:r>
    </w:p>
    <w:p w14:paraId="29681BD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card.layout.addWidget(self.line_opacity)</w:t>
      </w:r>
    </w:p>
    <w:p w14:paraId="136E2E2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recalc_btn = QPushButton('重新计算全部裂缝量测值')</w:t>
      </w:r>
    </w:p>
    <w:p w14:paraId="66C1E0E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recalc_btn.clicked.connect(self.recalculate)</w:t>
      </w:r>
    </w:p>
    <w:p w14:paraId="78279C2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card.layout.addWidget(recalc_btn)</w:t>
      </w:r>
    </w:p>
    <w:p w14:paraId="77ED14F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delete_btn = QPushButton('删除选中标注线')</w:t>
      </w:r>
    </w:p>
    <w:p w14:paraId="32BCC5F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delete_btn.clicked.connect(self.delete_selected)</w:t>
      </w:r>
    </w:p>
    <w:p w14:paraId="7038D63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card.layout.addWidget(delete_btn)</w:t>
      </w:r>
    </w:p>
    <w:p w14:paraId="44C91A8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self.info = InfoBox()</w:t>
      </w:r>
    </w:p>
    <w:p w14:paraId="1F12119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card.layout.addWidget(self.info)</w:t>
      </w:r>
    </w:p>
    <w:p w14:paraId="05C8CDF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layout.addWidget(card)</w:t>
      </w:r>
    </w:p>
    <w:p w14:paraId="4184D8D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self.state.task_changed.connect(self.refresh)</w:t>
      </w:r>
    </w:p>
    <w:p w14:paraId="5E2D9FC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self.state.view_flags_changed.connect(self.refresh)</w:t>
      </w:r>
    </w:p>
    <w:p w14:paraId="18EA86C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self.refresh()</w:t>
      </w:r>
    </w:p>
    <w:p w14:paraId="0A068FC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close_calibration_mode(self):</w:t>
      </w:r>
    </w:p>
    <w:p w14:paraId="5258FFE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self.state.set_mode('浏览')</w:t>
      </w:r>
    </w:p>
    <w:p w14:paraId="52CC5EA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self.canvas:</w:t>
      </w:r>
    </w:p>
    <w:p w14:paraId="4779D24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self.canvas.calibration_points.clear()</w:t>
      </w:r>
    </w:p>
    <w:p w14:paraId="5867C79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self.canvas.update()</w:t>
      </w:r>
    </w:p>
    <w:p w14:paraId="7C47833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QMessageBox.information(self, '两点标定', '已关闭两点标定模式，画布已回到浏览模式。')</w:t>
      </w:r>
    </w:p>
    <w:p w14:paraId="1C2EB37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apply_default(self):</w:t>
      </w:r>
    </w:p>
    <w:p w14:paraId="4308CE5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 = self.state.current_task</w:t>
      </w:r>
    </w:p>
    <w:p w14:paraId="7EBD63B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task:</w:t>
      </w:r>
    </w:p>
    <w:p w14:paraId="40908AD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063DD76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task.meter_per_pixel = self.default_mpp.value() / 1000</w:t>
      </w:r>
    </w:p>
    <w:p w14:paraId="2B47835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self.canvas:</w:t>
      </w:r>
    </w:p>
    <w:p w14:paraId="43D0BE5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self.canvas.refresh_all_measurements()</w:t>
      </w:r>
    </w:p>
    <w:p w14:paraId="1602C37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self.canvas.canvas_changed.emit()</w:t>
      </w:r>
    </w:p>
    <w:p w14:paraId="1920A58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self.canvas.update()</w:t>
      </w:r>
    </w:p>
    <w:p w14:paraId="6EE10F6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self.storage.upsert_task(task)</w:t>
      </w:r>
    </w:p>
    <w:p w14:paraId="7C00F9F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self.refresh()</w:t>
      </w:r>
    </w:p>
    <w:p w14:paraId="362DFCF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QMessageBox.information(self, '比例已应用', '全部测量值已按默认比例重新计算')</w:t>
      </w:r>
    </w:p>
    <w:p w14:paraId="643CD1F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recalculate(self):</w:t>
      </w:r>
    </w:p>
    <w:p w14:paraId="26D0DF4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self.canvas:</w:t>
      </w:r>
    </w:p>
    <w:p w14:paraId="5E9A56B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self.canvas.refresh_all_measurements()</w:t>
      </w:r>
    </w:p>
    <w:p w14:paraId="1B12A21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self.canvas.canvas_changed.emit()</w:t>
      </w:r>
    </w:p>
    <w:p w14:paraId="6A1A6F2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self.canvas.update()</w:t>
      </w:r>
    </w:p>
    <w:p w14:paraId="66B69AF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self.state.current_task:</w:t>
      </w:r>
    </w:p>
    <w:p w14:paraId="3D251C42">
      <w:pPr>
        <w:spacing w:before="0" w:after="0" w:line="24" w:lineRule="auto"/>
      </w:pPr>
      <w:r>
        <w:br w:type="page"/>
      </w:r>
    </w:p>
    <w:p w14:paraId="0516DE1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self.storage.upsert_task(self.state.current_task)</w:t>
      </w:r>
    </w:p>
    <w:p w14:paraId="7A7B8F0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self.refresh()</w:t>
      </w:r>
    </w:p>
    <w:p w14:paraId="2E4783C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QMessageBox.information(self, '已重算', '长度、宽度、面积和等级已刷新')</w:t>
      </w:r>
    </w:p>
    <w:p w14:paraId="3D566E8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delete_selected(self):</w:t>
      </w:r>
    </w:p>
    <w:p w14:paraId="40FB337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self.canvas:</w:t>
      </w:r>
    </w:p>
    <w:p w14:paraId="290F29E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67FEFD4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ok, msg = self.canvas.delete_selected_any_annotation()</w:t>
      </w:r>
    </w:p>
    <w:p w14:paraId="510B376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QMessageBox.information(self, '删除标注线', msg if ok else msg)</w:t>
      </w:r>
    </w:p>
    <w:p w14:paraId="3C501D5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refresh(self):</w:t>
      </w:r>
    </w:p>
    <w:p w14:paraId="56986CB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 = self.state.current_task</w:t>
      </w:r>
    </w:p>
    <w:p w14:paraId="0AFFCFA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text = [ImageCalibrationEngine.describe(task.meter_per_pixel) if</w:t>
      </w:r>
    </w:p>
    <w:p w14:paraId="7CF643A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text.append(f'图像边缘比例尺：{"显示" if self.state.show_scale_ruler else </w:t>
      </w:r>
    </w:p>
    <w:p w14:paraId="4F14046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text.append(f'图像参考网格：{"显示" if self.state.show_reference_grid els</w:t>
      </w:r>
    </w:p>
    <w:p w14:paraId="016F241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text.append(f'网格透明度：{self.state.reference_grid_opacity}%')</w:t>
      </w:r>
    </w:p>
    <w:p w14:paraId="54A690C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text.append(f'标注线透明度：{self.state.overlay_line_opacity}%')</w:t>
      </w:r>
    </w:p>
    <w:p w14:paraId="3A23EE7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text.append('参考网格会覆盖在图像上，不再只显示在画布背景中。')</w:t>
      </w:r>
    </w:p>
    <w:p w14:paraId="5F1C460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self.info.setText('\n'.join(text))</w:t>
      </w:r>
    </w:p>
    <w:p w14:paraId="30532DA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__future__ import annotations</w:t>
      </w:r>
    </w:p>
    <w:p w14:paraId="7C15588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PyQt6.QtWidgets import QWidget, QVBoxLayout, QLabel, QPushButton, Q</w:t>
      </w:r>
    </w:p>
    <w:p w14:paraId="212E176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app.ui.widgets import PanelCard, primary_button, danger_button, Inf</w:t>
      </w:r>
    </w:p>
    <w:p w14:paraId="3DEADD0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app.core.severity import CrackSeverityEvaluator</w:t>
      </w:r>
    </w:p>
    <w:p w14:paraId="0D273DE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app.core.geometry import polyline_length_real</w:t>
      </w:r>
    </w:p>
    <w:p w14:paraId="6D8A750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app.core.region_analyzer import CrackRegionAnalyzer</w:t>
      </w:r>
    </w:p>
    <w:p w14:paraId="2975034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DiagnosisPanel(QWidget):</w:t>
      </w:r>
    </w:p>
    <w:p w14:paraId="7DA7116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__init__(self, state, storage, project_root, canvas=None, parent</w:t>
      </w:r>
    </w:p>
    <w:p w14:paraId="0819E67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super().__init__(parent)</w:t>
      </w:r>
    </w:p>
    <w:p w14:paraId="74EEAFD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 = state</w:t>
      </w:r>
    </w:p>
    <w:p w14:paraId="543007C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self.storage = storage</w:t>
      </w:r>
    </w:p>
    <w:p w14:paraId="519755A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self.canvas = canvas</w:t>
      </w:r>
    </w:p>
    <w:p w14:paraId="29ACD04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layout = QVBoxLayout(self)</w:t>
      </w:r>
    </w:p>
    <w:p w14:paraId="7A4ECB3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 = PanelCard('病害诊断舱')</w:t>
      </w:r>
    </w:p>
    <w:p w14:paraId="6EE21E8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self.type_box = QComboBox()</w:t>
      </w:r>
    </w:p>
    <w:p w14:paraId="628B627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self.type_box.addItems(['横向裂缝', '纵向裂缝', '斜向裂缝', '网状裂缝', '龟裂', '块</w:t>
      </w:r>
    </w:p>
    <w:p w14:paraId="5E852F1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card.layout.addWidget(QLabel('人工确认裂缝类型'))</w:t>
      </w:r>
    </w:p>
    <w:p w14:paraId="3D23862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card.layout.addWidget(self.type_box)</w:t>
      </w:r>
    </w:p>
    <w:p w14:paraId="24B06E9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apply = primary_button('采纳/修改类型并重新评估等级')</w:t>
      </w:r>
    </w:p>
    <w:p w14:paraId="197E583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apply.clicked.connect(self.apply_type)</w:t>
      </w:r>
    </w:p>
    <w:p w14:paraId="0861756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card.layout.addWidget(apply)</w:t>
      </w:r>
    </w:p>
    <w:p w14:paraId="653B766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first = QPushButton('自动选择第一条裂缝')</w:t>
      </w:r>
    </w:p>
    <w:p w14:paraId="6EC1407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first.clicked.connect(self.select_first_crack)</w:t>
      </w:r>
    </w:p>
    <w:p w14:paraId="2EAD906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card.layout.addWidget(first)</w:t>
      </w:r>
    </w:p>
    <w:p w14:paraId="6885A11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explain = QPushButton('显示等级判定依据')</w:t>
      </w:r>
    </w:p>
    <w:p w14:paraId="0BBE695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explain.clicked.connect(self.explain)</w:t>
      </w:r>
    </w:p>
    <w:p w14:paraId="38457F8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card.layout.addWidget(explain)</w:t>
      </w:r>
    </w:p>
    <w:p w14:paraId="67C2C9D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batch = QPushButton('批量诊断裂缝和网裂区域')</w:t>
      </w:r>
    </w:p>
    <w:p w14:paraId="3D9CFE3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batch.clicked.connect(self.batch)</w:t>
      </w:r>
    </w:p>
    <w:p w14:paraId="1EB31AA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card.layout.addWidget(batch)</w:t>
      </w:r>
    </w:p>
    <w:p w14:paraId="1A8822F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delete_line = danger_button('删除选中标注线')</w:t>
      </w:r>
    </w:p>
    <w:p w14:paraId="6689D95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delete_line.clicked.connect(self.delete_selected_line)</w:t>
      </w:r>
    </w:p>
    <w:p w14:paraId="396604E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card.layout.addWidget(delete_line)</w:t>
      </w:r>
    </w:p>
    <w:p w14:paraId="408F2B7D">
      <w:pPr>
        <w:spacing w:before="0" w:after="0" w:line="24" w:lineRule="auto"/>
      </w:pPr>
      <w:r>
        <w:br w:type="page"/>
      </w:r>
    </w:p>
    <w:p w14:paraId="4E525D2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self.summary_list = QListWidget()</w:t>
      </w:r>
    </w:p>
    <w:p w14:paraId="305F7F4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card.layout.addWidget(QLabel('诊断对象汇总'))</w:t>
      </w:r>
    </w:p>
    <w:p w14:paraId="2673A0C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card.layout.addWidget(self.summary_list)</w:t>
      </w:r>
    </w:p>
    <w:p w14:paraId="4F19F06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self.info = InfoBox()</w:t>
      </w:r>
    </w:p>
    <w:p w14:paraId="65BF3C6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card.layout.addWidget(self.info)</w:t>
      </w:r>
    </w:p>
    <w:p w14:paraId="2166600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layout.addWidget(card)</w:t>
      </w:r>
    </w:p>
    <w:p w14:paraId="3C156EF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self.state.selection_changed.connect(self.refresh)</w:t>
      </w:r>
    </w:p>
    <w:p w14:paraId="6B0FF21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self.state.task_changed.connect(self.refresh)</w:t>
      </w:r>
    </w:p>
    <w:p w14:paraId="6F59691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self.canvas:</w:t>
      </w:r>
    </w:p>
    <w:p w14:paraId="751B7E5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self.canvas.canvas_changed.connect(self.refresh)</w:t>
      </w:r>
    </w:p>
    <w:p w14:paraId="7372CEE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self.refresh()</w:t>
      </w:r>
    </w:p>
    <w:p w14:paraId="713F4B2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select_first_crack(self):</w:t>
      </w:r>
    </w:p>
    <w:p w14:paraId="63848C4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 = self.state.current_task</w:t>
      </w:r>
    </w:p>
    <w:p w14:paraId="56AB0CE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task and task.cracks:</w:t>
      </w:r>
    </w:p>
    <w:p w14:paraId="733C13A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self.state.select_crack(task.cracks[0].crack_id)</w:t>
      </w:r>
    </w:p>
    <w:p w14:paraId="163CBE8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QMessageBox.information(self, '已选择', f'已选中 {task.cracks[0].c</w:t>
      </w:r>
    </w:p>
    <w:p w14:paraId="3AB9B2F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else:</w:t>
      </w:r>
    </w:p>
    <w:p w14:paraId="25CBAF5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QMessageBox.information(self, '暂无裂缝', '当前任务还没有折线裂缝，可先自动标注或人工</w:t>
      </w:r>
    </w:p>
    <w:p w14:paraId="68949DE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apply_type(self):</w:t>
      </w:r>
    </w:p>
    <w:p w14:paraId="54E52E1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 = self.state.current_task</w:t>
      </w:r>
    </w:p>
    <w:p w14:paraId="28E9A1F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 = self.state.selected_crack()</w:t>
      </w:r>
    </w:p>
    <w:p w14:paraId="111C495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task and not c and task.cracks:</w:t>
      </w:r>
    </w:p>
    <w:p w14:paraId="6A2650F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c = task.cracks[0]</w:t>
      </w:r>
    </w:p>
    <w:p w14:paraId="638A5D1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self.state.select_crack(c.crack_id)</w:t>
      </w:r>
    </w:p>
    <w:p w14:paraId="6856558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c or not task:</w:t>
      </w:r>
    </w:p>
    <w:p w14:paraId="15F6C83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QMessageBox.information(self, '无法诊断', '当前没有可诊断的折线裂缝。网裂区域可使用“</w:t>
      </w:r>
    </w:p>
    <w:p w14:paraId="16EDF4C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57EFF66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c.crack_type = self.type_box.currentText()</w:t>
      </w:r>
    </w:p>
    <w:p w14:paraId="1996D6E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reasons = CrackSeverityEvaluator.refresh_crack(c, task.meter_per</w:t>
      </w:r>
    </w:p>
    <w:p w14:paraId="457DFC8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task.touch()</w:t>
      </w:r>
    </w:p>
    <w:p w14:paraId="1F8BA4D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self.storage.upsert_task(task)</w:t>
      </w:r>
    </w:p>
    <w:p w14:paraId="06A2DB4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self.canvas:</w:t>
      </w:r>
    </w:p>
    <w:p w14:paraId="109938B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self.canvas.canvas_changed.emit()</w:t>
      </w:r>
    </w:p>
    <w:p w14:paraId="7B7566B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self.canvas.update()</w:t>
      </w:r>
    </w:p>
    <w:p w14:paraId="6BCFF9A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self.info.setText('\n'.join(reasons))</w:t>
      </w:r>
    </w:p>
    <w:p w14:paraId="483A64C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self.refresh()</w:t>
      </w:r>
    </w:p>
    <w:p w14:paraId="4B2B706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QMessageBox.information(self, '诊断完成', f'{c.crack_id} 已评估为：{c.sev</w:t>
      </w:r>
    </w:p>
    <w:p w14:paraId="389E874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explain(self):</w:t>
      </w:r>
    </w:p>
    <w:p w14:paraId="19E5002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 = self.state.selected_crack()</w:t>
      </w:r>
    </w:p>
    <w:p w14:paraId="64D673D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 = self.state.current_task</w:t>
      </w:r>
    </w:p>
    <w:p w14:paraId="5556863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c or not task:</w:t>
      </w:r>
    </w:p>
    <w:p w14:paraId="6A31FB5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QMessageBox.information(self, '未选择裂缝', '请先点击画布裂缝线、右侧卡片或底部轨道选</w:t>
      </w:r>
    </w:p>
    <w:p w14:paraId="3EA2779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28E3BA9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reasons = CrackSeverityEvaluator.refresh_crack(c, task.meter_per</w:t>
      </w:r>
    </w:p>
    <w:p w14:paraId="74B2355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length = polyline_length_real(c.points, task.meter_per_pixel)</w:t>
      </w:r>
    </w:p>
    <w:p w14:paraId="63FB976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length = length if task.meter_per_pixel else length / 180</w:t>
      </w:r>
    </w:p>
    <w:p w14:paraId="545F300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QMessageBox.information(</w:t>
      </w:r>
    </w:p>
    <w:p w14:paraId="3AB5F47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self,</w:t>
      </w:r>
    </w:p>
    <w:p w14:paraId="1339074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'判定依据',</w:t>
      </w:r>
    </w:p>
    <w:p w14:paraId="0086218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f'长度：{length:.2f}米\n平均宽度：{c.avg_width_mm:.2f}mm\n最大宽度：{c.max</w:t>
      </w:r>
    </w:p>
    <w:p w14:paraId="37D654C3">
      <w:pPr>
        <w:spacing w:before="0" w:after="0" w:line="24" w:lineRule="auto"/>
      </w:pPr>
      <w:r>
        <w:br w:type="page"/>
      </w:r>
    </w:p>
    <w:p w14:paraId="5DD49AF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)</w:t>
      </w:r>
    </w:p>
    <w:p w14:paraId="4BA8371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batch(self):</w:t>
      </w:r>
    </w:p>
    <w:p w14:paraId="1247AEF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 = self.state.current_task</w:t>
      </w:r>
    </w:p>
    <w:p w14:paraId="4C1E50A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task:</w:t>
      </w:r>
    </w:p>
    <w:p w14:paraId="3CFDAAA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39ACEC4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crack_count = 0</w:t>
      </w:r>
    </w:p>
    <w:p w14:paraId="3A7E680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c in task.cracks:</w:t>
      </w:r>
    </w:p>
    <w:p w14:paraId="510C1C2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CrackSeverityEvaluator.refresh_crack(c, task.meter_per_pixel</w:t>
      </w:r>
    </w:p>
    <w:p w14:paraId="7C36387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crack_count += 1</w:t>
      </w:r>
    </w:p>
    <w:p w14:paraId="0F563B7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total_len = sum(polyline_length_real(c.points, task.meter_per_pi</w:t>
      </w:r>
    </w:p>
    <w:p w14:paraId="5D878AD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task.meter_per_pixel:</w:t>
      </w:r>
    </w:p>
    <w:p w14:paraId="71464D9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total_len = total_len / 180</w:t>
      </w:r>
    </w:p>
    <w:p w14:paraId="6F6C7E7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region_count = 0</w:t>
      </w:r>
    </w:p>
    <w:p w14:paraId="267EA89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r in task.regions:</w:t>
      </w:r>
    </w:p>
    <w:p w14:paraId="153B0B3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r.area_m2 = CrackRegionAnalyzer.area(r.polygon_points, task.</w:t>
      </w:r>
    </w:p>
    <w:p w14:paraId="1A493DF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r.density = CrackRegionAnalyzer.density(total_len, r.area_m2</w:t>
      </w:r>
    </w:p>
    <w:p w14:paraId="659EED5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r.severity = CrackRegionAnalyzer.severity(r.area_m2, r.densi</w:t>
      </w:r>
    </w:p>
    <w:p w14:paraId="499B742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region_count += 1</w:t>
      </w:r>
    </w:p>
    <w:p w14:paraId="6888B27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task.touch()</w:t>
      </w:r>
    </w:p>
    <w:p w14:paraId="2AF8AA4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self.storage.upsert_task(task)</w:t>
      </w:r>
    </w:p>
    <w:p w14:paraId="3697156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self.canvas:</w:t>
      </w:r>
    </w:p>
    <w:p w14:paraId="1507CC8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self.canvas.canvas_changed.emit()</w:t>
      </w:r>
    </w:p>
    <w:p w14:paraId="50EA770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self.canvas.update()</w:t>
      </w:r>
    </w:p>
    <w:p w14:paraId="17FAB6E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self.refresh()</w:t>
      </w:r>
    </w:p>
    <w:p w14:paraId="032ACA2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QMessageBox.information(self, '批量完成', f'已诊断裂缝 {crack_count} 条，网裂</w:t>
      </w:r>
    </w:p>
    <w:p w14:paraId="4B426BB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delete_selected_line(self):</w:t>
      </w:r>
    </w:p>
    <w:p w14:paraId="2FF79A3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self.canvas:</w:t>
      </w:r>
    </w:p>
    <w:p w14:paraId="409BCFD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21017C7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ok, msg = self.canvas.delete_selected_any_annotation()</w:t>
      </w:r>
    </w:p>
    <w:p w14:paraId="1A11195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self.refresh()</w:t>
      </w:r>
    </w:p>
    <w:p w14:paraId="2FA7AFD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QMessageBox.information(self, '删除标注线', msg)</w:t>
      </w:r>
    </w:p>
    <w:p w14:paraId="118E8C0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refresh(self):</w:t>
      </w:r>
    </w:p>
    <w:p w14:paraId="6BE89EE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self.summary_list.clear()</w:t>
      </w:r>
    </w:p>
    <w:p w14:paraId="0AB75A8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 = self.state.current_task</w:t>
      </w:r>
    </w:p>
    <w:p w14:paraId="72EB1C2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task:</w:t>
      </w:r>
    </w:p>
    <w:p w14:paraId="703EA68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self.info.setText('尚未选择任务。')</w:t>
      </w:r>
    </w:p>
    <w:p w14:paraId="6696400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44AC0FD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c in task.cracks:</w:t>
      </w:r>
    </w:p>
    <w:p w14:paraId="1A1C769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self.summary_list.addItem(f'裂缝｜{c.crack_id}｜{c.crack_type}｜{</w:t>
      </w:r>
    </w:p>
    <w:p w14:paraId="749578C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r in task.regions:</w:t>
      </w:r>
    </w:p>
    <w:p w14:paraId="2AD8C21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self.summary_list.addItem(f'网裂区｜{r.region_id}｜面积{r.area_m2:.</w:t>
      </w:r>
    </w:p>
    <w:p w14:paraId="6F55536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 = self.state.selected_crack()</w:t>
      </w:r>
    </w:p>
    <w:p w14:paraId="4681C62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c:</w:t>
      </w:r>
    </w:p>
    <w:p w14:paraId="28C80CA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self.type_box.setCurrentText(c.crack_type if c.crack_type el</w:t>
      </w:r>
    </w:p>
    <w:p w14:paraId="438E12C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length = polyline_length_real(c.points, task.meter_per_pixel</w:t>
      </w:r>
    </w:p>
    <w:p w14:paraId="5622BC4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length = length if task.meter_per_pixel else length / 180</w:t>
      </w:r>
    </w:p>
    <w:p w14:paraId="0CBA4DD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self.info.setText(</w:t>
      </w:r>
    </w:p>
    <w:p w14:paraId="6CD093D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f'当前选中：{c.crack_id}\n'</w:t>
      </w:r>
    </w:p>
    <w:p w14:paraId="4FE3921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f'系统建议：{c.suggestion_type}\n'</w:t>
      </w:r>
    </w:p>
    <w:p w14:paraId="38D9F0E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f'当前类型：{c.crack_type}\n'</w:t>
      </w:r>
    </w:p>
    <w:p w14:paraId="315B8533">
      <w:pPr>
        <w:spacing w:before="0" w:after="0" w:line="24" w:lineRule="auto"/>
      </w:pPr>
      <w:r>
        <w:br w:type="page"/>
      </w:r>
    </w:p>
    <w:p w14:paraId="7958339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f'长度：{length:.2f}米\n'</w:t>
      </w:r>
    </w:p>
    <w:p w14:paraId="5CB22AA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f'平均宽度：{c.avg_width_mm:.2f}mm\n'</w:t>
      </w:r>
    </w:p>
    <w:p w14:paraId="6FC80EC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f'严重等级：{c.severity}'</w:t>
      </w:r>
    </w:p>
    <w:p w14:paraId="7813AA3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)</w:t>
      </w:r>
    </w:p>
    <w:p w14:paraId="02A8956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elif task.cracks:</w:t>
      </w:r>
    </w:p>
    <w:p w14:paraId="7EF8AFD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self.info.setText('当前任务已有裂缝，但未选中。可点击“自动选择第一条裂缝”，或点击画布线段/右侧卡片</w:t>
      </w:r>
    </w:p>
    <w:p w14:paraId="582509F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elif task.regions:</w:t>
      </w:r>
    </w:p>
    <w:p w14:paraId="7A6F861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self.info.setText('当前任务已有网裂区域。网裂区域不需要选择折线，可点击“批量诊断裂缝和网裂区域”。'</w:t>
      </w:r>
    </w:p>
    <w:p w14:paraId="127ED79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else:</w:t>
      </w:r>
    </w:p>
    <w:p w14:paraId="070B4C3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pending = len(self.state.region_pending_points)</w:t>
      </w:r>
    </w:p>
    <w:p w14:paraId="2F50329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pending &gt;= 3:</w:t>
      </w:r>
    </w:p>
    <w:p w14:paraId="7F604B8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self.info.setText('检测到有未闭合的网裂圈选点。进入本舱时系统会尽量自动闭合，若未生成请回到网</w:t>
      </w:r>
    </w:p>
    <w:p w14:paraId="314C5B9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else:</w:t>
      </w:r>
    </w:p>
    <w:p w14:paraId="1BDA452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self.info.setText('未发现已完成标注。请先进入自动标注舱或裂缝描绘舱生成裂缝对象。')</w:t>
      </w:r>
    </w:p>
    <w:p w14:paraId="277F96B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__future__ import annotations</w:t>
      </w:r>
    </w:p>
    <w:p w14:paraId="7411C6F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PyQt6.QtWidgets import QWidget, QVBoxLayout, QPushButton, QMessageB</w:t>
      </w:r>
    </w:p>
    <w:p w14:paraId="683D550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app.ui.widgets import PanelCard, primary_button, danger_button, Inf</w:t>
      </w:r>
    </w:p>
    <w:p w14:paraId="68193E2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DrawingPanel(QWidget):</w:t>
      </w:r>
    </w:p>
    <w:p w14:paraId="407906D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__init__(self, state, storage, project_root, canvas=None, parent</w:t>
      </w:r>
    </w:p>
    <w:p w14:paraId="7D2816D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super().__init__(parent)</w:t>
      </w:r>
    </w:p>
    <w:p w14:paraId="58F6DB3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 = state</w:t>
      </w:r>
    </w:p>
    <w:p w14:paraId="21AD00B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self.storage = storage</w:t>
      </w:r>
    </w:p>
    <w:p w14:paraId="38C5DEA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self.canvas = canvas</w:t>
      </w:r>
    </w:p>
    <w:p w14:paraId="46B6FC7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layout = QVBoxLayout(self)</w:t>
      </w:r>
    </w:p>
    <w:p w14:paraId="24E3E21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 = PanelCard('裂缝描绘舱')</w:t>
      </w:r>
    </w:p>
    <w:p w14:paraId="5D4C9DD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btn = primary_button('进入折线裂缝描绘模式')</w:t>
      </w:r>
    </w:p>
    <w:p w14:paraId="517A0CD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btn.clicked.connect(lambda: self.state.set_mode('折线裂缝'))</w:t>
      </w:r>
    </w:p>
    <w:p w14:paraId="4138843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card.layout.addWidget(btn)</w:t>
      </w:r>
    </w:p>
    <w:p w14:paraId="607D0CD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finish = QPushButton('结束当前裂缝')</w:t>
      </w:r>
    </w:p>
    <w:p w14:paraId="3A47DCF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finish.clicked.connect(lambda: self.canvas.finish_polyline() if </w:t>
      </w:r>
    </w:p>
    <w:p w14:paraId="3726E8A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card.layout.addWidget(finish)</w:t>
      </w:r>
    </w:p>
    <w:p w14:paraId="665092B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undo = QPushButton('撤销上一个节点')</w:t>
      </w:r>
    </w:p>
    <w:p w14:paraId="0E2DD52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undo.clicked.connect(lambda: self.canvas.undo_last_point() if se</w:t>
      </w:r>
    </w:p>
    <w:p w14:paraId="39BFEBA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card.layout.addWidget(undo)</w:t>
      </w:r>
    </w:p>
    <w:p w14:paraId="1373DC7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smooth = QPushButton('平滑选中裂缝')</w:t>
      </w:r>
    </w:p>
    <w:p w14:paraId="186F404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smooth.clicked.connect(self.smooth)</w:t>
      </w:r>
    </w:p>
    <w:p w14:paraId="472707D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card.layout.addWidget(smooth)</w:t>
      </w:r>
    </w:p>
    <w:p w14:paraId="7D3B7D4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delete = danger_button('删除选中裂缝')</w:t>
      </w:r>
    </w:p>
    <w:p w14:paraId="6E0661A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delete.clicked.connect(self.delete)</w:t>
      </w:r>
    </w:p>
    <w:p w14:paraId="66E6C7D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card.layout.addWidget(delete)</w:t>
      </w:r>
    </w:p>
    <w:p w14:paraId="0F31691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browse = QPushButton('返回浏览选择模式')</w:t>
      </w:r>
    </w:p>
    <w:p w14:paraId="2F8FAED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browse.clicked.connect(lambda: self.state.set_mode('浏览'))</w:t>
      </w:r>
    </w:p>
    <w:p w14:paraId="53D015A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card.layout.addWidget(browse)</w:t>
      </w:r>
    </w:p>
    <w:p w14:paraId="2F05E42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self.info = InfoBox('左键连续点选裂缝中心线，右键或双击结束。浏览模式下可拖动选中裂缝的节点，便于人工调整自</w:t>
      </w:r>
    </w:p>
    <w:p w14:paraId="25FC8D0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card.layout.addWidget(self.info)</w:t>
      </w:r>
    </w:p>
    <w:p w14:paraId="4E569DC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layout.addWidget(card)</w:t>
      </w:r>
    </w:p>
    <w:p w14:paraId="196750D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self.state.selection_changed.connect(self.refresh)</w:t>
      </w:r>
    </w:p>
    <w:p w14:paraId="4629FAE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self.refresh()</w:t>
      </w:r>
    </w:p>
    <w:p w14:paraId="64DA071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smooth(self):</w:t>
      </w:r>
    </w:p>
    <w:p w14:paraId="40C5C96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ok = self.canvas.smooth_selected_crack() if self.canvas else Fal</w:t>
      </w:r>
    </w:p>
    <w:p w14:paraId="74FE7A69">
      <w:pPr>
        <w:spacing w:before="0" w:after="0" w:line="24" w:lineRule="auto"/>
      </w:pPr>
      <w:r>
        <w:br w:type="page"/>
      </w:r>
    </w:p>
    <w:p w14:paraId="6039A09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QMessageBox.information(self, '线条平滑', '已对裂缝节点进行平滑处理' if ok else </w:t>
      </w:r>
    </w:p>
    <w:p w14:paraId="253C725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delete(self):</w:t>
      </w:r>
    </w:p>
    <w:p w14:paraId="5483F52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ok = self.canvas.delete_selected_crack() if self.canvas else Fal</w:t>
      </w:r>
    </w:p>
    <w:p w14:paraId="679B3F3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QMessageBox.information(self, '删除结果', '已删除选中裂缝' if ok else '没有可删</w:t>
      </w:r>
    </w:p>
    <w:p w14:paraId="220D59B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refresh(self):</w:t>
      </w:r>
    </w:p>
    <w:p w14:paraId="60007B5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 = self.state.selected_crack()</w:t>
      </w:r>
    </w:p>
    <w:p w14:paraId="07F8BA7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c:</w:t>
      </w:r>
    </w:p>
    <w:p w14:paraId="5BA34A6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self.info.setText(</w:t>
      </w:r>
    </w:p>
    <w:p w14:paraId="57FA39D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f'选中裂缝：{c.crack_id}\n'</w:t>
      </w:r>
    </w:p>
    <w:p w14:paraId="4BB9271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f'来源：{c.source}\n'</w:t>
      </w:r>
    </w:p>
    <w:p w14:paraId="60B4720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f'节点数：{len(c.points)}\n'</w:t>
      </w:r>
    </w:p>
    <w:p w14:paraId="3F63D5D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f'类型：{c.crack_type}\n'</w:t>
      </w:r>
    </w:p>
    <w:p w14:paraId="538AE8A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f'等级：{c.severity}\n'</w:t>
      </w:r>
    </w:p>
    <w:p w14:paraId="56CECB7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f'复核：{c.review_status}\n'</w:t>
      </w:r>
    </w:p>
    <w:p w14:paraId="3EE012F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f'提示：在浏览模式下可直接拖动节点。'</w:t>
      </w:r>
    </w:p>
    <w:p w14:paraId="0F0B985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)</w:t>
      </w:r>
    </w:p>
    <w:p w14:paraId="231FEB6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__future__ import annotations</w:t>
      </w:r>
    </w:p>
    <w:p w14:paraId="7B8940C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pathlib import Path</w:t>
      </w:r>
    </w:p>
    <w:p w14:paraId="5ECF989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PyQt6.QtWidgets import (</w:t>
      </w:r>
    </w:p>
    <w:p w14:paraId="76BEA9E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QWidget, QVBoxLayout, QLabel, QPushButton, QFileDialog, QLineEdit,</w:t>
      </w:r>
    </w:p>
    <w:p w14:paraId="620AD41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QComboBox, QListWidget, QMessageBox</w:t>
      </w:r>
    </w:p>
    <w:p w14:paraId="1A3D5C5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)</w:t>
      </w:r>
    </w:p>
    <w:p w14:paraId="5B83338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app.core.models import AnnotationTask</w:t>
      </w:r>
    </w:p>
    <w:p w14:paraId="53ECD2E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app.ui.widgets import PanelCard, primary_button, InfoBox</w:t>
      </w:r>
    </w:p>
    <w:p w14:paraId="3DAA0D4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ImageTaskPanel(QWidget):</w:t>
      </w:r>
    </w:p>
    <w:p w14:paraId="04A5CB9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__init__(self, state, storage, project_root, canvas=None, parent</w:t>
      </w:r>
    </w:p>
    <w:p w14:paraId="5EA083D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super().__init__(parent)</w:t>
      </w:r>
    </w:p>
    <w:p w14:paraId="50A85CD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 = state</w:t>
      </w:r>
    </w:p>
    <w:p w14:paraId="244D1DA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self.storage = storage</w:t>
      </w:r>
    </w:p>
    <w:p w14:paraId="72A9463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self.project_root = Path(project_root)</w:t>
      </w:r>
    </w:p>
    <w:p w14:paraId="5A9D109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self.canvas = canvas</w:t>
      </w:r>
    </w:p>
    <w:p w14:paraId="52F46C6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layout = QVBoxLayout(self)</w:t>
      </w:r>
    </w:p>
    <w:p w14:paraId="1C4BAE2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 = PanelCard('影像任务舱')</w:t>
      </w:r>
    </w:p>
    <w:p w14:paraId="64953A8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self.road = QLineEdit('G320示范路段')</w:t>
      </w:r>
    </w:p>
    <w:p w14:paraId="3B8AC90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self.station_start = QLineEdit('K12+000')</w:t>
      </w:r>
    </w:p>
    <w:p w14:paraId="4934A73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self.station_end = QLineEdit('K12+100')</w:t>
      </w:r>
    </w:p>
    <w:p w14:paraId="3B1F27F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self.location_name = QLineEdit('武汉市东西湖区示范路段')</w:t>
      </w:r>
    </w:p>
    <w:p w14:paraId="1E2028B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self.longitude = QLineEdit('114.305678')</w:t>
      </w:r>
    </w:p>
    <w:p w14:paraId="1F28FCD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self.latitude = QLineEdit('30.572123')</w:t>
      </w:r>
    </w:p>
    <w:p w14:paraId="3EB8DEA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self.direction = QComboBox(); self.direction.addItems(['上行', '下行</w:t>
      </w:r>
    </w:p>
    <w:p w14:paraId="514F72B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self.road_level = QComboBox(); self.road_level.addItems(['城市主干路'</w:t>
      </w:r>
    </w:p>
    <w:p w14:paraId="12A601C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self.section_note = QLineEdit('常规路面巡检影像')</w:t>
      </w:r>
    </w:p>
    <w:p w14:paraId="6D34577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self.pavement = QComboBox(); self.pavement.addItems(['沥青路面', '水泥</w:t>
      </w:r>
    </w:p>
    <w:p w14:paraId="2071741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self.lane = QComboBox(); self.lane.addItems(['上行一车道', '上行二车道', '</w:t>
      </w:r>
    </w:p>
    <w:p w14:paraId="735652A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label, widget in [</w:t>
      </w:r>
    </w:p>
    <w:p w14:paraId="4B02344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('道路名称', self.road),</w:t>
      </w:r>
    </w:p>
    <w:p w14:paraId="53B3D76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('起点桩号', self.station_start),</w:t>
      </w:r>
    </w:p>
    <w:p w14:paraId="5E6D05D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('终点桩号', self.station_end),</w:t>
      </w:r>
    </w:p>
    <w:p w14:paraId="7863E9B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('位置说明', self.location_name),</w:t>
      </w:r>
    </w:p>
    <w:p w14:paraId="20D6BC2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('经度', self.longitude),</w:t>
      </w:r>
    </w:p>
    <w:p w14:paraId="47971E49">
      <w:pPr>
        <w:spacing w:before="0" w:after="0" w:line="24" w:lineRule="auto"/>
      </w:pPr>
      <w:r>
        <w:br w:type="page"/>
      </w:r>
    </w:p>
    <w:p w14:paraId="3C4014F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('纬度', self.latitude),</w:t>
      </w:r>
    </w:p>
    <w:p w14:paraId="5719197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('道路方向', self.direction),</w:t>
      </w:r>
    </w:p>
    <w:p w14:paraId="7A53C91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('道路等级', self.road_level),</w:t>
      </w:r>
    </w:p>
    <w:p w14:paraId="54D763D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('路面类型', self.pavement),</w:t>
      </w:r>
    </w:p>
    <w:p w14:paraId="5757FC5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('车道', self.lane),</w:t>
      </w:r>
    </w:p>
    <w:p w14:paraId="32E41AC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('路段备注', self.section_note),</w:t>
      </w:r>
    </w:p>
    <w:p w14:paraId="2726940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]:</w:t>
      </w:r>
    </w:p>
    <w:p w14:paraId="5FD1ACC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card.layout.addWidget(QLabel(label))</w:t>
      </w:r>
    </w:p>
    <w:p w14:paraId="06E9C60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card.layout.addWidget(widget)</w:t>
      </w:r>
    </w:p>
    <w:p w14:paraId="527C098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import_btn = primary_button('导入本地路面影像并创建任务')</w:t>
      </w:r>
    </w:p>
    <w:p w14:paraId="48C12E2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sample_btn = QPushButton('打开更真实的内置样例影像')</w:t>
      </w:r>
    </w:p>
    <w:p w14:paraId="5D3A4DD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save_meta = QPushButton('更新当前任务路段信息')</w:t>
      </w:r>
    </w:p>
    <w:p w14:paraId="00AB4FD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refresh_btn = QPushButton('刷新任务列表')</w:t>
      </w:r>
    </w:p>
    <w:p w14:paraId="338212D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delete_line = QPushButton('删除选中标注线')</w:t>
      </w:r>
    </w:p>
    <w:p w14:paraId="740F39B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import_btn.clicked.connect(self.import_image)</w:t>
      </w:r>
    </w:p>
    <w:p w14:paraId="1C7E11A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sample_btn.clicked.connect(self.open_sample)</w:t>
      </w:r>
    </w:p>
    <w:p w14:paraId="416AC11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save_meta.clicked.connect(self.update_current_metadata)</w:t>
      </w:r>
    </w:p>
    <w:p w14:paraId="2536615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refresh_btn.clicked.connect(self.refresh_list)</w:t>
      </w:r>
    </w:p>
    <w:p w14:paraId="66DDAE9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delete_line.clicked.connect(self.delete_selected_line)</w:t>
      </w:r>
    </w:p>
    <w:p w14:paraId="3FB98C3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card.layout.addWidget(import_btn)</w:t>
      </w:r>
    </w:p>
    <w:p w14:paraId="7088825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card.layout.addWidget(sample_btn)</w:t>
      </w:r>
    </w:p>
    <w:p w14:paraId="3B746A1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card.layout.addWidget(save_meta)</w:t>
      </w:r>
    </w:p>
    <w:p w14:paraId="612B742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card.layout.addWidget(delete_line)</w:t>
      </w:r>
    </w:p>
    <w:p w14:paraId="6D882F7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card.layout.addWidget(refresh_btn)</w:t>
      </w:r>
    </w:p>
    <w:p w14:paraId="4FA196A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self.task_list = QListWidget()</w:t>
      </w:r>
    </w:p>
    <w:p w14:paraId="6378A77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self.task_list.setMaximumHeight(150)</w:t>
      </w:r>
    </w:p>
    <w:p w14:paraId="791D7E1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self.task_list.itemClicked.connect(self.select_task)</w:t>
      </w:r>
    </w:p>
    <w:p w14:paraId="47D7E54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card.layout.addWidget(QLabel('任务卡片'))</w:t>
      </w:r>
    </w:p>
    <w:p w14:paraId="77BFE05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card.layout.addWidget(self.task_list)</w:t>
      </w:r>
    </w:p>
    <w:p w14:paraId="2A76369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self.info = InfoBox('导入影像后会生成标注任务；每个路段可填写位置、坐标、方向、等级和备注。')</w:t>
      </w:r>
    </w:p>
    <w:p w14:paraId="6CF886F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card.layout.addWidget(self.info)</w:t>
      </w:r>
    </w:p>
    <w:p w14:paraId="17AED10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layout.addWidget(card)</w:t>
      </w:r>
    </w:p>
    <w:p w14:paraId="2B879C6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self.state.task_changed.connect(self.refresh_list)</w:t>
      </w:r>
    </w:p>
    <w:p w14:paraId="1750955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self.refresh_list()</w:t>
      </w:r>
    </w:p>
    <w:p w14:paraId="2B17E7C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import_image(self):</w:t>
      </w:r>
    </w:p>
    <w:p w14:paraId="3BF8D06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path, _ = QFileDialog.getOpenFileName(self, '选择路面影像', str(self.p</w:t>
      </w:r>
    </w:p>
    <w:p w14:paraId="0707BA4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path:</w:t>
      </w:r>
    </w:p>
    <w:p w14:paraId="4811C08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self.create_task(path)</w:t>
      </w:r>
    </w:p>
    <w:p w14:paraId="25C5578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open_sample(self):</w:t>
      </w:r>
    </w:p>
    <w:p w14:paraId="3603690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samples = sorted((self.project_root / 'assets' / 'samples').glob</w:t>
      </w:r>
    </w:p>
    <w:p w14:paraId="5D8FC3A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samples:</w:t>
      </w:r>
    </w:p>
    <w:p w14:paraId="7296F52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QMessageBox.warning(self, '缺少样例', '未找到样例影像')</w:t>
      </w:r>
    </w:p>
    <w:p w14:paraId="3B14F78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7C20ABA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row = max(0, len(self.state.tasks) % len(samples))</w:t>
      </w:r>
    </w:p>
    <w:p w14:paraId="4A3D1AA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self.create_task(str(samples[row]))</w:t>
      </w:r>
    </w:p>
    <w:p w14:paraId="2BA12C0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create_task(self, image_path):</w:t>
      </w:r>
    </w:p>
    <w:p w14:paraId="0E7761E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 = AnnotationTask(</w:t>
      </w:r>
    </w:p>
    <w:p w14:paraId="32571AC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road_name=self.road.text().strip() or '未命名道路',</w:t>
      </w:r>
    </w:p>
    <w:p w14:paraId="6464543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image_path=str(image_path),</w:t>
      </w:r>
    </w:p>
    <w:p w14:paraId="235CA6F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pavement_type=self.pavement.currentText(),</w:t>
      </w:r>
    </w:p>
    <w:p w14:paraId="14797BB1">
      <w:pPr>
        <w:spacing w:before="0" w:after="0" w:line="24" w:lineRule="auto"/>
      </w:pPr>
      <w:r>
        <w:br w:type="page"/>
      </w:r>
    </w:p>
    <w:p w14:paraId="47B93F6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station_start=self.station_start.text().strip() or 'K0+000',</w:t>
      </w:r>
    </w:p>
    <w:p w14:paraId="15095DD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station_end=self.station_end.text().strip() or 'K0+100',</w:t>
      </w:r>
    </w:p>
    <w:p w14:paraId="18C00D7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lane=self.lane.currentText(),</w:t>
      </w:r>
    </w:p>
    <w:p w14:paraId="6D6331C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location_name=self.location_name.text().strip(),</w:t>
      </w:r>
    </w:p>
    <w:p w14:paraId="05D6508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longitude=self.longitude.text().strip(),</w:t>
      </w:r>
    </w:p>
    <w:p w14:paraId="2E456D7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latitude=self.latitude.text().strip(),</w:t>
      </w:r>
    </w:p>
    <w:p w14:paraId="0A3432B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road_level=self.road_level.currentText(),</w:t>
      </w:r>
    </w:p>
    <w:p w14:paraId="4FF7665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direction=self.direction.currentText(),</w:t>
      </w:r>
    </w:p>
    <w:p w14:paraId="0F93692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section_note=self.section_note.text().strip(),</w:t>
      </w:r>
    </w:p>
    <w:p w14:paraId="4935A8F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source_type='普通路面影像',</w:t>
      </w:r>
    </w:p>
    <w:p w14:paraId="76D7EFD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annotator='当前用户',</w:t>
      </w:r>
    </w:p>
    <w:p w14:paraId="34043CB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status='待标注',</w:t>
      </w:r>
    </w:p>
    <w:p w14:paraId="4B2DE3A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)</w:t>
      </w:r>
    </w:p>
    <w:p w14:paraId="51847D1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self.state.add_task(task)</w:t>
      </w:r>
    </w:p>
    <w:p w14:paraId="4682179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self.storage.upsert_task(task)</w:t>
      </w:r>
    </w:p>
    <w:p w14:paraId="2207D23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self.info.setText(</w:t>
      </w:r>
    </w:p>
    <w:p w14:paraId="53BA44E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f'已创建任务：{task.road_name}\n'</w:t>
      </w:r>
    </w:p>
    <w:p w14:paraId="25A9554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f'位置：{task.location_name}\n'</w:t>
      </w:r>
    </w:p>
    <w:p w14:paraId="4AD2FA1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f'坐标：{task.latitude}, {task.longitude}\n'</w:t>
      </w:r>
    </w:p>
    <w:p w14:paraId="3E5E651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f'影像：{Path(task.image_path).name}\n'</w:t>
      </w:r>
    </w:p>
    <w:p w14:paraId="47E6485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'建议流程：比例标定 → 自动识别/人工描绘 → 宽度估算 → 复核。'</w:t>
      </w:r>
    </w:p>
    <w:p w14:paraId="2CE41F3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)</w:t>
      </w:r>
    </w:p>
    <w:p w14:paraId="638A60F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update_current_metadata(self):</w:t>
      </w:r>
    </w:p>
    <w:p w14:paraId="203818F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 = self.state.current_task</w:t>
      </w:r>
    </w:p>
    <w:p w14:paraId="675FF33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task:</w:t>
      </w:r>
    </w:p>
    <w:p w14:paraId="6A76ABC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52B4B58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task.road_name = self.road.text().strip() or task.road_name</w:t>
      </w:r>
    </w:p>
    <w:p w14:paraId="00525F9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task.station_start = self.station_start.text().strip() or task.s</w:t>
      </w:r>
    </w:p>
    <w:p w14:paraId="72222BA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task.station_end = self.station_end.text().strip() or task.stati</w:t>
      </w:r>
    </w:p>
    <w:p w14:paraId="5D5055E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task.location_name = self.location_name.text().strip()</w:t>
      </w:r>
    </w:p>
    <w:p w14:paraId="2D7EA97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task.longitude = self.longitude.text().strip()</w:t>
      </w:r>
    </w:p>
    <w:p w14:paraId="5745A53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task.latitude = self.latitude.text().strip()</w:t>
      </w:r>
    </w:p>
    <w:p w14:paraId="422ABC2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task.direction = self.direction.currentText()</w:t>
      </w:r>
    </w:p>
    <w:p w14:paraId="521A11D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task.road_level = self.road_level.currentText()</w:t>
      </w:r>
    </w:p>
    <w:p w14:paraId="1A0E4A1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task.pavement_type = self.pavement.currentText()</w:t>
      </w:r>
    </w:p>
    <w:p w14:paraId="6769826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task.lane = self.lane.currentText()</w:t>
      </w:r>
    </w:p>
    <w:p w14:paraId="5873439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task.section_note = self.section_note.text().strip()</w:t>
      </w:r>
    </w:p>
    <w:p w14:paraId="7AE9ECF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task.touch()</w:t>
      </w:r>
    </w:p>
    <w:p w14:paraId="4F3D628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self.storage.upsert_task(task)</w:t>
      </w:r>
    </w:p>
    <w:p w14:paraId="7EC1033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self.refresh_list()</w:t>
      </w:r>
    </w:p>
    <w:p w14:paraId="7BF2424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QMessageBox.information(self, '路段信息已更新', '当前任务的位置、坐标、方向和备注已保存。')</w:t>
      </w:r>
    </w:p>
    <w:p w14:paraId="4FF87E2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delete_selected_line(self):</w:t>
      </w:r>
    </w:p>
    <w:p w14:paraId="7BB3F69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self.canvas:</w:t>
      </w:r>
    </w:p>
    <w:p w14:paraId="7B6B37A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587AFB9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ok, msg = self.canvas.delete_selected_any_annotation()</w:t>
      </w:r>
    </w:p>
    <w:p w14:paraId="5FFCD72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self.refresh_list()</w:t>
      </w:r>
    </w:p>
    <w:p w14:paraId="585B8C2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QMessageBox.information(self, '删除标注线', msg)</w:t>
      </w:r>
    </w:p>
    <w:p w14:paraId="0FE7AB2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refresh_list(self):</w:t>
      </w:r>
    </w:p>
    <w:p w14:paraId="7491EF4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self.task_list.clear()</w:t>
      </w:r>
    </w:p>
    <w:p w14:paraId="5A267C8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task in self.state.tasks:</w:t>
      </w:r>
    </w:p>
    <w:p w14:paraId="358331D8">
      <w:pPr>
        <w:spacing w:before="0" w:after="0" w:line="24" w:lineRule="auto"/>
      </w:pPr>
      <w:r>
        <w:br w:type="page"/>
      </w:r>
    </w:p>
    <w:p w14:paraId="7E4A804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self.task_list.addItem(</w:t>
      </w:r>
    </w:p>
    <w:p w14:paraId="6E9F453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f'{task.road_name}｜{task.station_start}-{task.station_en</w:t>
      </w:r>
    </w:p>
    <w:p w14:paraId="1281087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)</w:t>
      </w:r>
    </w:p>
    <w:p w14:paraId="02A3989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select_task(self, item):</w:t>
      </w:r>
    </w:p>
    <w:p w14:paraId="3F42B93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row = self.task_list.currentRow()</w:t>
      </w:r>
    </w:p>
    <w:p w14:paraId="65AE779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0 &lt;= row &lt; len(self.state.tasks):</w:t>
      </w:r>
    </w:p>
    <w:p w14:paraId="30D9459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task = self.state.tasks[row]</w:t>
      </w:r>
    </w:p>
    <w:p w14:paraId="03A0621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self.state.set_current_task(task)</w:t>
      </w:r>
    </w:p>
    <w:p w14:paraId="181841E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self.road.setText(task.road_name)</w:t>
      </w:r>
    </w:p>
    <w:p w14:paraId="1D538D9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self.station_start.setText(task.station_start)</w:t>
      </w:r>
    </w:p>
    <w:p w14:paraId="266EA2F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self.station_end.setText(task.station_end)</w:t>
      </w:r>
    </w:p>
    <w:p w14:paraId="3DEBB84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self.location_name.setText(task.location_name)</w:t>
      </w:r>
    </w:p>
    <w:p w14:paraId="3D5CB2A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self.longitude.setText(task.longitude)</w:t>
      </w:r>
    </w:p>
    <w:p w14:paraId="1E4EDF8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self.latitude.setText(task.latitude)</w:t>
      </w:r>
    </w:p>
    <w:p w14:paraId="0988FCE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self.direction.setCurrentText(task.direction)</w:t>
      </w:r>
    </w:p>
    <w:p w14:paraId="71B5401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self.road_level.setCurrentText(task.road_level)</w:t>
      </w:r>
    </w:p>
    <w:p w14:paraId="787147F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self.pavement.setCurrentText(task.pavement_type)</w:t>
      </w:r>
    </w:p>
    <w:p w14:paraId="016BEBD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self.lane.setCurrentText(task.lane)</w:t>
      </w:r>
    </w:p>
    <w:p w14:paraId="411D871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self.section_note.setText(task.section_note)</w:t>
      </w:r>
    </w:p>
    <w:p w14:paraId="459925D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self.info.setText(</w:t>
      </w:r>
    </w:p>
    <w:p w14:paraId="0009195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f'当前任务：{task.road_name}\n'</w:t>
      </w:r>
    </w:p>
    <w:p w14:paraId="5D82255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f'位置：{task.location_name}\n'</w:t>
      </w:r>
    </w:p>
    <w:p w14:paraId="27FA7BF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f'坐标：{task.latitude}, {task.longitude}\n'</w:t>
      </w:r>
    </w:p>
    <w:p w14:paraId="2F3B080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f'影像：{Path(task.image_path).name}\n'</w:t>
      </w:r>
    </w:p>
    <w:p w14:paraId="75A1E68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'模式建议：先标定比例尺，再自动识别或描绘裂缝。'</w:t>
      </w:r>
    </w:p>
    <w:p w14:paraId="79F7292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)</w:t>
      </w:r>
    </w:p>
    <w:p w14:paraId="74E88D4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__future__ import annotations</w:t>
      </w:r>
    </w:p>
    <w:p w14:paraId="279A26A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PyQt6.QtWidgets import QWidget, QVBoxLayout, QLabel, QPushButton, Q</w:t>
      </w:r>
    </w:p>
    <w:p w14:paraId="67EC45C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app.ui.widgets import PanelCard, primary_button, danger_button, Inf</w:t>
      </w:r>
    </w:p>
    <w:p w14:paraId="599F645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app.core.missing_scanner import MissingCrackScanner</w:t>
      </w:r>
    </w:p>
    <w:p w14:paraId="15ABDAC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app.core.auto_detect import CrackAutoDetector</w:t>
      </w:r>
    </w:p>
    <w:p w14:paraId="337C590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MissingPanel(QWidget):</w:t>
      </w:r>
    </w:p>
    <w:p w14:paraId="1785B87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__init__(self, state, storage, project_root, canvas=None, parent</w:t>
      </w:r>
    </w:p>
    <w:p w14:paraId="4A42F17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super().__init__(parent)</w:t>
      </w:r>
    </w:p>
    <w:p w14:paraId="58DAA1D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 = state</w:t>
      </w:r>
    </w:p>
    <w:p w14:paraId="57E4596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self.storage = storage</w:t>
      </w:r>
    </w:p>
    <w:p w14:paraId="2C8F58F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self.canvas = canvas</w:t>
      </w:r>
    </w:p>
    <w:p w14:paraId="61A1D89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layout = QVBoxLayout(self)</w:t>
      </w:r>
    </w:p>
    <w:p w14:paraId="126ABCB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 = PanelCard('自动标注舱')</w:t>
      </w:r>
    </w:p>
    <w:p w14:paraId="6F9DD9D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card.layout.addWidget(QLabel('识别策略'))</w:t>
      </w:r>
    </w:p>
    <w:p w14:paraId="028A747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self.sensitivity = QComboBox()</w:t>
      </w:r>
    </w:p>
    <w:p w14:paraId="4925626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self.sensitivity.addItems(['保守', '标准', '增强'])</w:t>
      </w:r>
    </w:p>
    <w:p w14:paraId="1A3D175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self.sensitivity.setCurrentText('标准')</w:t>
      </w:r>
    </w:p>
    <w:p w14:paraId="50BBEF5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card.layout.addWidget(self.sensitivity)</w:t>
      </w:r>
    </w:p>
    <w:p w14:paraId="7C98AAD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auto_cover = primary_button('自动识别当前影像裂缝（覆盖旧识别）')</w:t>
      </w:r>
    </w:p>
    <w:p w14:paraId="3EE59A6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auto_cover.clicked.connect(lambda: self.auto_detect_cracks(overw</w:t>
      </w:r>
    </w:p>
    <w:p w14:paraId="0C26E2A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card.layout.addWidget(auto_cover)</w:t>
      </w:r>
    </w:p>
    <w:p w14:paraId="2328C4E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auto_append = QPushButton('追加自动识别结果')</w:t>
      </w:r>
    </w:p>
    <w:p w14:paraId="64180CD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auto_append.clicked.connect(lambda: self.auto_detect_cracks(over</w:t>
      </w:r>
    </w:p>
    <w:p w14:paraId="5FC8374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card.layout.addWidget(auto_append)</w:t>
      </w:r>
    </w:p>
    <w:p w14:paraId="5FB76D31">
      <w:pPr>
        <w:spacing w:before="0" w:after="0" w:line="24" w:lineRule="auto"/>
      </w:pPr>
      <w:r>
        <w:br w:type="page"/>
      </w:r>
    </w:p>
    <w:p w14:paraId="7CC2BF3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scan = QPushButton('仅扫描疑似漏标暗线')</w:t>
      </w:r>
    </w:p>
    <w:p w14:paraId="53B8EBA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scan.clicked.connect(self.scan)</w:t>
      </w:r>
    </w:p>
    <w:p w14:paraId="6959F9F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card.layout.addWidget(scan)</w:t>
      </w:r>
    </w:p>
    <w:p w14:paraId="77422D8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delete_selected = danger_button('删除选中标注线')</w:t>
      </w:r>
    </w:p>
    <w:p w14:paraId="4BBC23E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delete_selected.clicked.connect(self.delete_selected_line)</w:t>
      </w:r>
    </w:p>
    <w:p w14:paraId="7388158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card.layout.addWidget(delete_selected)</w:t>
      </w:r>
    </w:p>
    <w:p w14:paraId="7122228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delete_auto = QPushButton('删除全部自动识别标注线')</w:t>
      </w:r>
    </w:p>
    <w:p w14:paraId="602DAFD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delete_auto.clicked.connect(self.delete_auto_lines)</w:t>
      </w:r>
    </w:p>
    <w:p w14:paraId="6C375E5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card.layout.addWidget(delete_auto)</w:t>
      </w:r>
    </w:p>
    <w:p w14:paraId="149F176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ignore = QPushButton('忽略全部待确认候选')</w:t>
      </w:r>
    </w:p>
    <w:p w14:paraId="279B7A6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ignore.clicked.connect(self.ignore_all)</w:t>
      </w:r>
    </w:p>
    <w:p w14:paraId="64BCC29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card.layout.addWidget(ignore)</w:t>
      </w:r>
    </w:p>
    <w:p w14:paraId="190CBA0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clear_candidates = QPushButton('清空疑似候选线')</w:t>
      </w:r>
    </w:p>
    <w:p w14:paraId="2B67FD5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clear_candidates.clicked.connect(self.clear_candidates)</w:t>
      </w:r>
    </w:p>
    <w:p w14:paraId="0CAE3B1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card.layout.addWidget(clear_candidates)</w:t>
      </w:r>
    </w:p>
    <w:p w14:paraId="7E78090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self.list = QListWidget()</w:t>
      </w:r>
    </w:p>
    <w:p w14:paraId="10EC87A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self.list.setMaximumHeight(210)</w:t>
      </w:r>
    </w:p>
    <w:p w14:paraId="571890F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self.list.itemClicked.connect(self.select_from_list)</w:t>
      </w:r>
    </w:p>
    <w:p w14:paraId="3852B76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card.layout.addWidget(QLabel('自动识别 / 候选列表'))</w:t>
      </w:r>
    </w:p>
    <w:p w14:paraId="06290FB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card.layout.addWidget(self.list)</w:t>
      </w:r>
    </w:p>
    <w:p w14:paraId="6A0CBD1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self.info = InfoBox(</w:t>
      </w:r>
    </w:p>
    <w:p w14:paraId="5502D91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'自动标注已改为局部暗线增强算法。默认“标准”策略会兼顾识别率和误检控制；'</w:t>
      </w:r>
    </w:p>
    <w:p w14:paraId="0EF111E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'如果图像裂缝很浅，再改用“标准”或“增强”。'</w:t>
      </w:r>
    </w:p>
    <w:p w14:paraId="5BEAAF7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)</w:t>
      </w:r>
    </w:p>
    <w:p w14:paraId="4A99A7F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card.layout.addWidget(self.info)</w:t>
      </w:r>
    </w:p>
    <w:p w14:paraId="49FEF2E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layout.addWidget(card)</w:t>
      </w:r>
    </w:p>
    <w:p w14:paraId="426EA45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self.canvas.canvas_changed.connect(self.refresh) if self.canvas </w:t>
      </w:r>
    </w:p>
    <w:p w14:paraId="7645207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self.state.task_changed.connect(self.refresh)</w:t>
      </w:r>
    </w:p>
    <w:p w14:paraId="671915D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self.state.selection_changed.connect(self.refresh)</w:t>
      </w:r>
    </w:p>
    <w:p w14:paraId="1ED1ADD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self.refresh()</w:t>
      </w:r>
    </w:p>
    <w:p w14:paraId="3B14531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auto_detect_cracks(self, overwrite: bool = True):</w:t>
      </w:r>
    </w:p>
    <w:p w14:paraId="0FEC983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 = self.state.current_task</w:t>
      </w:r>
    </w:p>
    <w:p w14:paraId="422E1F4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task:</w:t>
      </w:r>
    </w:p>
    <w:p w14:paraId="64BFA35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0A5C0D3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overwrite:</w:t>
      </w:r>
    </w:p>
    <w:p w14:paraId="1E2B1C6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task.cracks = [c for c in task.cracks if c.source != '自动识别']</w:t>
      </w:r>
    </w:p>
    <w:p w14:paraId="04A23FE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strategy = self.sensitivity.currentText()</w:t>
      </w:r>
    </w:p>
    <w:p w14:paraId="6211F0B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cracks = CrackAutoDetector.detect_from_image(</w:t>
      </w:r>
    </w:p>
    <w:p w14:paraId="6CCC107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task.image_path,</w:t>
      </w:r>
    </w:p>
    <w:p w14:paraId="3FDF145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task.meter_per_pixel,</w:t>
      </w:r>
    </w:p>
    <w:p w14:paraId="5379978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sensitivity=strategy,</w:t>
      </w:r>
    </w:p>
    <w:p w14:paraId="5AF34E0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)</w:t>
      </w:r>
    </w:p>
    <w:p w14:paraId="29447E6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cracks:</w:t>
      </w:r>
    </w:p>
    <w:p w14:paraId="18E94A1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QMessageBox.warning(</w:t>
      </w:r>
    </w:p>
    <w:p w14:paraId="2D1891B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self,</w:t>
      </w:r>
    </w:p>
    <w:p w14:paraId="4C6FF4F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'识别结果',</w:t>
      </w:r>
    </w:p>
    <w:p w14:paraId="30805BA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f'当前“{strategy}”策略未识别到明显裂缝。\n'</w:t>
      </w:r>
    </w:p>
    <w:p w14:paraId="533B6C8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'可尝试切换到“标准/增强”，或使用人工描绘模式。'</w:t>
      </w:r>
    </w:p>
    <w:p w14:paraId="4FA462A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)</w:t>
      </w:r>
    </w:p>
    <w:p w14:paraId="48AC2D0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self.refresh()</w:t>
      </w:r>
    </w:p>
    <w:p w14:paraId="43142887">
      <w:pPr>
        <w:spacing w:before="0" w:after="0" w:line="24" w:lineRule="auto"/>
      </w:pPr>
      <w:r>
        <w:br w:type="page"/>
      </w:r>
    </w:p>
    <w:p w14:paraId="0DFAD61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4797091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task.cracks.extend(cracks)</w:t>
      </w:r>
    </w:p>
    <w:p w14:paraId="64DBDF3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task.status = f'自动识别后待复核（{strategy}）'</w:t>
      </w:r>
    </w:p>
    <w:p w14:paraId="6E34C82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task.touch()</w:t>
      </w:r>
    </w:p>
    <w:p w14:paraId="40F74A1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self.storage.upsert_task(task)</w:t>
      </w:r>
    </w:p>
    <w:p w14:paraId="5DAFFCF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cracks:</w:t>
      </w:r>
    </w:p>
    <w:p w14:paraId="5C50E34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self.state.select_crack(cracks[0].crack_id)</w:t>
      </w:r>
    </w:p>
    <w:p w14:paraId="61E473A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self.canvas:</w:t>
      </w:r>
    </w:p>
    <w:p w14:paraId="1ECE374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self.canvas.canvas_changed.emit()</w:t>
      </w:r>
    </w:p>
    <w:p w14:paraId="3FC3FC1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self.canvas.update()</w:t>
      </w:r>
    </w:p>
    <w:p w14:paraId="5666543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self.refresh()</w:t>
      </w:r>
    </w:p>
    <w:p w14:paraId="13E62A6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mode_text = '覆盖旧识别后' if overwrite else '追加'</w:t>
      </w:r>
    </w:p>
    <w:p w14:paraId="3B5BAE4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QMessageBox.information(</w:t>
      </w:r>
    </w:p>
    <w:p w14:paraId="7D93338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self,</w:t>
      </w:r>
    </w:p>
    <w:p w14:paraId="1381904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'识别完成',</w:t>
      </w:r>
    </w:p>
    <w:p w14:paraId="07E07B1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f'{mode_text}生成 {len(cracks)} 条裂缝，识别策略：{strategy}。\n'</w:t>
      </w:r>
    </w:p>
    <w:p w14:paraId="1DB189B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'可在浏览模式选中裂缝节点并拖动，继续人工调整。'</w:t>
      </w:r>
    </w:p>
    <w:p w14:paraId="386BB0B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)</w:t>
      </w:r>
    </w:p>
    <w:p w14:paraId="5C67F20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scan(self):</w:t>
      </w:r>
    </w:p>
    <w:p w14:paraId="38BCEAA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 = self.state.current_task</w:t>
      </w:r>
    </w:p>
    <w:p w14:paraId="64681E4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task or not self.canvas:</w:t>
      </w:r>
    </w:p>
    <w:p w14:paraId="5433308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0BD71DE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cands = MissingCrackScanner.scan_qimage(self.canvas.qimage, task</w:t>
      </w:r>
    </w:p>
    <w:p w14:paraId="03823F7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task.candidates.extend(cands)</w:t>
      </w:r>
    </w:p>
    <w:p w14:paraId="330F7BE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task.touch()</w:t>
      </w:r>
    </w:p>
    <w:p w14:paraId="1DFFDD5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self.storage.upsert_task(task)</w:t>
      </w:r>
    </w:p>
    <w:p w14:paraId="1EBDA6F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self.canvas.canvas_changed.emit()</w:t>
      </w:r>
    </w:p>
    <w:p w14:paraId="26E56DF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self.canvas.update()</w:t>
      </w:r>
    </w:p>
    <w:p w14:paraId="09D5992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self.refresh()</w:t>
      </w:r>
    </w:p>
    <w:p w14:paraId="69C03D7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QMessageBox.information(self, '扫描完成', f'发现 {len(cands)} 条疑似暗线候选'</w:t>
      </w:r>
    </w:p>
    <w:p w14:paraId="3BAB07A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delete_selected_line(self):</w:t>
      </w:r>
    </w:p>
    <w:p w14:paraId="27729E4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self.canvas:</w:t>
      </w:r>
    </w:p>
    <w:p w14:paraId="3DD9B35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1D2BAC6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ok, msg = self.canvas.delete_selected_any_annotation()</w:t>
      </w:r>
    </w:p>
    <w:p w14:paraId="27C51FB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self.refresh()</w:t>
      </w:r>
    </w:p>
    <w:p w14:paraId="576CD27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QMessageBox.information(self, '删除标注线', msg)</w:t>
      </w:r>
    </w:p>
    <w:p w14:paraId="1E6279C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delete_auto_lines(self):</w:t>
      </w:r>
    </w:p>
    <w:p w14:paraId="63C7BC9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self.canvas:</w:t>
      </w:r>
    </w:p>
    <w:p w14:paraId="290C34A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2110A0B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count = self.canvas.delete_auto_detected_annotations()</w:t>
      </w:r>
    </w:p>
    <w:p w14:paraId="12C74E7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self.refresh()</w:t>
      </w:r>
    </w:p>
    <w:p w14:paraId="548E372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QMessageBox.information(self, '删除自动识别线', f'已删除 {count} 条自动识别标注线'</w:t>
      </w:r>
    </w:p>
    <w:p w14:paraId="68A2C9F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ignore_all(self):</w:t>
      </w:r>
    </w:p>
    <w:p w14:paraId="762C9EC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 = self.state.current_task</w:t>
      </w:r>
    </w:p>
    <w:p w14:paraId="41B52F3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task:</w:t>
      </w:r>
    </w:p>
    <w:p w14:paraId="56B456D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2819390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c in task.candidates:</w:t>
      </w:r>
    </w:p>
    <w:p w14:paraId="5D384B5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c.status == '待确认':</w:t>
      </w:r>
    </w:p>
    <w:p w14:paraId="3D99F01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    c.status = '已忽略'</w:t>
      </w:r>
    </w:p>
    <w:p w14:paraId="6EFDDDA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task.touch()</w:t>
      </w:r>
    </w:p>
    <w:p w14:paraId="196A1912">
      <w:pPr>
        <w:spacing w:before="0" w:after="0" w:line="24" w:lineRule="auto"/>
      </w:pPr>
      <w:r>
        <w:br w:type="page"/>
      </w:r>
    </w:p>
    <w:p w14:paraId="2E28259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self.storage.upsert_task(task)</w:t>
      </w:r>
    </w:p>
    <w:p w14:paraId="7B8E5F7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self.canvas:</w:t>
      </w:r>
    </w:p>
    <w:p w14:paraId="2B6FD1B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self.canvas.canvas_changed.emit()</w:t>
      </w:r>
    </w:p>
    <w:p w14:paraId="42279FA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self.canvas.update()</w:t>
      </w:r>
    </w:p>
    <w:p w14:paraId="4713A87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self.refresh()</w:t>
      </w:r>
    </w:p>
    <w:p w14:paraId="2F839E1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clear_candidates(self):</w:t>
      </w:r>
    </w:p>
    <w:p w14:paraId="7225513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self.canvas:</w:t>
      </w:r>
    </w:p>
    <w:p w14:paraId="152D88F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1365B27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count = self.canvas.clear_candidates()</w:t>
      </w:r>
    </w:p>
    <w:p w14:paraId="6E6B08C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self.refresh()</w:t>
      </w:r>
    </w:p>
    <w:p w14:paraId="30CE924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QMessageBox.information(self, '清空候选线', f'已清空 {count} 条疑似候选线')</w:t>
      </w:r>
    </w:p>
    <w:p w14:paraId="30CF115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select_from_list(self, item):</w:t>
      </w:r>
    </w:p>
    <w:p w14:paraId="7891CA7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data = item.data(256)</w:t>
      </w:r>
    </w:p>
    <w:p w14:paraId="38234B5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isinstance(data, str) and data.startswith('裂缝-'):</w:t>
      </w:r>
    </w:p>
    <w:p w14:paraId="1C07B70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self.state.select_crack(data)</w:t>
      </w:r>
    </w:p>
    <w:p w14:paraId="6E202B1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refresh(self):</w:t>
      </w:r>
    </w:p>
    <w:p w14:paraId="3F4CD5F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self.list.clear()</w:t>
      </w:r>
    </w:p>
    <w:p w14:paraId="20535C0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 = self.state.current_task</w:t>
      </w:r>
    </w:p>
    <w:p w14:paraId="0AD2575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task:</w:t>
      </w:r>
    </w:p>
    <w:p w14:paraId="6E460C8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self.info.setText('尚未选择任务。请先在影像任务舱或街景标注舱打开图片。')</w:t>
      </w:r>
    </w:p>
    <w:p w14:paraId="74F5CF5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0C46E36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c in task.cracks[-40:]:</w:t>
      </w:r>
    </w:p>
    <w:p w14:paraId="65E9427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self.list.addItem(f'裂缝｜{c.crack_id}｜{c.source}｜{c.severity}｜</w:t>
      </w:r>
    </w:p>
    <w:p w14:paraId="04345C9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self.list.item(self.list.count() - 1).setData(256, c.crack_i</w:t>
      </w:r>
    </w:p>
    <w:p w14:paraId="29D05A7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c in task.candidates:</w:t>
      </w:r>
    </w:p>
    <w:p w14:paraId="4E75337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self.list.addItem(f'候选｜{c.candidate_id}｜得分{c.score:.0f}｜{c.s</w:t>
      </w:r>
    </w:p>
    <w:p w14:paraId="29F7A8A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self.info.setText(</w:t>
      </w:r>
    </w:p>
    <w:p w14:paraId="206C2C0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f'当前任务裂缝数：{len(task.cracks)}\n'</w:t>
      </w:r>
    </w:p>
    <w:p w14:paraId="667C877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f'自动识别裂缝：{len([x for x in task.cracks if x.source == "自动识别"]</w:t>
      </w:r>
    </w:p>
    <w:p w14:paraId="07B66E8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f'待确认候选：{len([x for x in task.candidates if x.status == "待确认</w:t>
      </w:r>
    </w:p>
    <w:p w14:paraId="5526068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f'当前策略：{self.sensitivity.currentText()}\n'</w:t>
      </w:r>
    </w:p>
    <w:p w14:paraId="43406F7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'建议：默认用“标准”；如果误检仍多，切换“保守”；漏检明显时再用“增强”。'</w:t>
      </w:r>
    </w:p>
    <w:p w14:paraId="75BD241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)</w:t>
      </w:r>
    </w:p>
    <w:p w14:paraId="6677622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__future__ import annotations</w:t>
      </w:r>
    </w:p>
    <w:p w14:paraId="0049EE4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PyQt6.QtWidgets import QWidget, QVBoxLayout, QLabel, QPushButton, Q</w:t>
      </w:r>
    </w:p>
    <w:p w14:paraId="42F853A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app.ui.widgets import PanelCard, primary_button, danger_button, Inf</w:t>
      </w:r>
    </w:p>
    <w:p w14:paraId="4B815B5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RegionPanel(QWidget):</w:t>
      </w:r>
    </w:p>
    <w:p w14:paraId="2F3D883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__init__(self, state, storage, project_root, canvas=None, parent</w:t>
      </w:r>
    </w:p>
    <w:p w14:paraId="4E84991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super().__init__(parent); self.state=state; self.storage=storage</w:t>
      </w:r>
    </w:p>
    <w:p w14:paraId="1AECDDD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layout=QVBoxLayout(self); card=PanelCard("网裂圈选舱")</w:t>
      </w:r>
    </w:p>
    <w:p w14:paraId="614F175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btn=primary_button("进入网裂区域圈选模式"); btn.clicked.connect(lambda: se</w:t>
      </w:r>
    </w:p>
    <w:p w14:paraId="027E4C1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finish=QPushButton("闭合并生成网裂区域"); finish.clicked.connect(lambda: </w:t>
      </w:r>
    </w:p>
    <w:p w14:paraId="68DDDF2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undo=QPushButton("撤销区域顶点"); undo.clicked.connect(lambda: self.ca</w:t>
      </w:r>
    </w:p>
    <w:p w14:paraId="710C945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clear=QPushButton("清空当前任务所有网裂区"); clear.clicked.connect(self.cle</w:t>
      </w:r>
    </w:p>
    <w:p w14:paraId="63754EA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delete_line=danger_button("删除选中标注线"); delete_line.clicked.connec</w:t>
      </w:r>
    </w:p>
    <w:p w14:paraId="6E31C12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self.list=QListWidget(); card.layout.addWidget(QLabel("网裂区域列表"))</w:t>
      </w:r>
    </w:p>
    <w:p w14:paraId="30C6FFA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self.info=InfoBox("左键圈选网裂或龟裂区域，右键闭合，也可点击“闭合并生成网裂区域”。切换到诊断、复核、统计等</w:t>
      </w:r>
    </w:p>
    <w:p w14:paraId="7EFB185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card.layout.addWidget(self.info); layout.addWidget(card)</w:t>
      </w:r>
    </w:p>
    <w:p w14:paraId="07B795B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self.state.task_changed.connect(self.refresh); self.canvas.canva</w:t>
      </w:r>
    </w:p>
    <w:p w14:paraId="064F331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delete_selected_line(self):</w:t>
      </w:r>
    </w:p>
    <w:p w14:paraId="292FB3AE">
      <w:pPr>
        <w:spacing w:before="0" w:after="0" w:line="24" w:lineRule="auto"/>
      </w:pPr>
      <w:r>
        <w:br w:type="page"/>
      </w:r>
    </w:p>
    <w:p w14:paraId="2EBE247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self.canvas:</w:t>
      </w:r>
    </w:p>
    <w:p w14:paraId="68EB471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10769EF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ok, msg = self.canvas.delete_selected_any_annotation()</w:t>
      </w:r>
    </w:p>
    <w:p w14:paraId="31EE745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self.refresh()</w:t>
      </w:r>
    </w:p>
    <w:p w14:paraId="6E0DD8C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QMessageBox.information(self, "删除标注线", msg)</w:t>
      </w:r>
    </w:p>
    <w:p w14:paraId="2F0F8BC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clear_regions(self):</w:t>
      </w:r>
    </w:p>
    <w:p w14:paraId="51E69BF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task=self.state.current_task</w:t>
      </w:r>
    </w:p>
    <w:p w14:paraId="5CE084A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task: return</w:t>
      </w:r>
    </w:p>
    <w:p w14:paraId="563791A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task.regions.clear(); self.storage.upsert_task(task); self.canva</w:t>
      </w:r>
    </w:p>
    <w:p w14:paraId="515E0AC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refresh(self):</w:t>
      </w:r>
    </w:p>
    <w:p w14:paraId="78B1924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self.list.clear(); task=self.state.current_task</w:t>
      </w:r>
    </w:p>
    <w:p w14:paraId="164B94E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task: return</w:t>
      </w:r>
    </w:p>
    <w:p w14:paraId="5754D68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r in task.regions: self.list.addItem(f"{r.region_id}｜面积{r.ar</w:t>
      </w:r>
    </w:p>
    <w:p w14:paraId="6A5FA5C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__future__ import annotations</w:t>
      </w:r>
    </w:p>
    <w:p w14:paraId="3F3DE34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PyQt6.QtWidgets import QWidget, QVBoxLayout, QLabel, QPushButton, Q</w:t>
      </w:r>
    </w:p>
    <w:p w14:paraId="3CEDA7A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app.ui.widgets import PanelCard, primary_button, InfoBox</w:t>
      </w:r>
    </w:p>
    <w:p w14:paraId="31500A2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app.core.repair import RepairMaterialEstimator</w:t>
      </w:r>
    </w:p>
    <w:p w14:paraId="05E92AF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app.core.geometry import polyline_length_real</w:t>
      </w:r>
    </w:p>
    <w:p w14:paraId="17E66F8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RepairPanel(QWidget):</w:t>
      </w:r>
    </w:p>
    <w:p w14:paraId="402D3B2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__init__(self, state, storage, project_root, canvas=None, parent</w:t>
      </w:r>
    </w:p>
    <w:p w14:paraId="2D9CFBE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super().__init__(parent); self.state=state; self.storage=storage</w:t>
      </w:r>
    </w:p>
    <w:p w14:paraId="242D78D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layout=QVBoxLayout(self); card=PanelCard("修复估算舱")</w:t>
      </w:r>
    </w:p>
    <w:p w14:paraId="5D5EED2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self.method=QComboBox(); self.method.addItems(RepairMaterialEsti</w:t>
      </w:r>
    </w:p>
    <w:p w14:paraId="69D422C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card.layout.addWidget(QLabel("修复方式")); card.layout.addWidget(sel</w:t>
      </w:r>
    </w:p>
    <w:p w14:paraId="397D28F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rec=QPushButton("按等级自动推荐方式"); rec.clicked.connect(self.recommend</w:t>
      </w:r>
    </w:p>
    <w:p w14:paraId="2F1FC17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est=primary_button("估算选中裂缝材料用量"); est.clicked.connect(self.estim</w:t>
      </w:r>
    </w:p>
    <w:p w14:paraId="2E1D925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batch=QPushButton("批量估算当前任务全部裂缝"); batch.clicked.connect(self.ba</w:t>
      </w:r>
    </w:p>
    <w:p w14:paraId="238487B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self.list=QListWidget(); card.layout.addWidget(QLabel("维修材料清单"))</w:t>
      </w:r>
    </w:p>
    <w:p w14:paraId="36CE430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self.info=InfoBox("标注结果可直接转为材料估算：灌缝胶按体积估算，罩面与铣刨按面积/厚度估算。")</w:t>
      </w:r>
    </w:p>
    <w:p w14:paraId="68920B9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card.layout.addWidget(self.info); layout.addWidget(card)</w:t>
      </w:r>
    </w:p>
    <w:p w14:paraId="32E4978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self.state.selection_changed.connect(self.refresh); self.canvas.</w:t>
      </w:r>
    </w:p>
    <w:p w14:paraId="7270D9B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recommend(self):</w:t>
      </w:r>
    </w:p>
    <w:p w14:paraId="76D9728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c=self.state.selected_crack()</w:t>
      </w:r>
    </w:p>
    <w:p w14:paraId="6C6E8BE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c: return</w:t>
      </w:r>
    </w:p>
    <w:p w14:paraId="39E788F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self.method.setCurrentText(RepairMaterialEstimator.recommend(c.s</w:t>
      </w:r>
    </w:p>
    <w:p w14:paraId="2F000A9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estimate(self):</w:t>
      </w:r>
    </w:p>
    <w:p w14:paraId="452F868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c=self.state.selected_crack(); task=self.state.current_task</w:t>
      </w:r>
    </w:p>
    <w:p w14:paraId="6D0C779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c or not task: return</w:t>
      </w:r>
    </w:p>
    <w:p w14:paraId="58A4479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length=polyline_length_real(c.points, task.meter_per_pixel); len</w:t>
      </w:r>
    </w:p>
    <w:p w14:paraId="356871A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method,amount,unit=RepairMaterialEstimator.estimate_for_crack(le</w:t>
      </w:r>
    </w:p>
    <w:p w14:paraId="1CD02D5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c.repair_method=method; c.material_amount=amount; c.material_uni</w:t>
      </w:r>
    </w:p>
    <w:p w14:paraId="6C96787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self.storage.upsert_task(task); self.refresh(); QMessageBox.info</w:t>
      </w:r>
    </w:p>
    <w:p w14:paraId="56FA5B7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batch(self):</w:t>
      </w:r>
    </w:p>
    <w:p w14:paraId="280AD0D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task=self.state.current_task</w:t>
      </w:r>
    </w:p>
    <w:p w14:paraId="6A77972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task: return</w:t>
      </w:r>
    </w:p>
    <w:p w14:paraId="57B4BD9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c in task.cracks:</w:t>
      </w:r>
    </w:p>
    <w:p w14:paraId="085D388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length=polyline_length_real(c.points, task.meter_per_pixel);</w:t>
      </w:r>
    </w:p>
    <w:p w14:paraId="5185770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method,amount,unit=RepairMaterialEstimator.estimate_for_crac</w:t>
      </w:r>
    </w:p>
    <w:p w14:paraId="120E463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c.repair_method=method; c.material_amount=amount; c.material</w:t>
      </w:r>
    </w:p>
    <w:p w14:paraId="5D0882D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self.storage.upsert_task(task); self.refresh(); QMessageBox.info</w:t>
      </w:r>
    </w:p>
    <w:p w14:paraId="2110A0EE">
      <w:pPr>
        <w:spacing w:before="0" w:after="0" w:line="24" w:lineRule="auto"/>
      </w:pPr>
      <w:r>
        <w:br w:type="page"/>
      </w:r>
    </w:p>
    <w:p w14:paraId="6D24B94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refresh(self):</w:t>
      </w:r>
    </w:p>
    <w:p w14:paraId="36ED33B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self.list.clear(); task=self.state.current_task</w:t>
      </w:r>
    </w:p>
    <w:p w14:paraId="3EFAEAA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task: return</w:t>
      </w:r>
    </w:p>
    <w:p w14:paraId="7B55F68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total={}</w:t>
      </w:r>
    </w:p>
    <w:p w14:paraId="67ABBAD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c in task.cracks:</w:t>
      </w:r>
    </w:p>
    <w:p w14:paraId="045F0DF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self.list.addItem(f"{c.crack_id}｜{c.repair_method}｜{c.materi</w:t>
      </w:r>
    </w:p>
    <w:p w14:paraId="7CAA429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total[(c.repair_method,c.material_unit)] = total.get((c.repa</w:t>
      </w:r>
    </w:p>
    <w:p w14:paraId="7D82345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summary='\n'.join([f'{k[0]}：{v:.2f}{k[1]}' for k,v in total.item</w:t>
      </w:r>
    </w:p>
    <w:p w14:paraId="3F8F6B9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self.info.setText('材料汇总：\n'+summary)</w:t>
      </w:r>
    </w:p>
    <w:p w14:paraId="4849403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__future__ import annotations</w:t>
      </w:r>
    </w:p>
    <w:p w14:paraId="2B87A0F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pathlib import Path</w:t>
      </w:r>
    </w:p>
    <w:p w14:paraId="1A17302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PyQt6.QtWidgets import QWidget, QVBoxLayout, QLabel, QPushButton, Q</w:t>
      </w:r>
    </w:p>
    <w:p w14:paraId="37AA4BB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app.ui.widgets import PanelCard, primary_button, InfoBox</w:t>
      </w:r>
    </w:p>
    <w:p w14:paraId="65FA1A8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app.core.report import CrackReportGenerator</w:t>
      </w:r>
    </w:p>
    <w:p w14:paraId="2CDB46F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app.core.quality import AnnotationQualityChecker</w:t>
      </w:r>
    </w:p>
    <w:p w14:paraId="329D31F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ReportPanel(QWidget):</w:t>
      </w:r>
    </w:p>
    <w:p w14:paraId="1B0A809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__init__(self, state, storage, project_root, canvas=None, parent</w:t>
      </w:r>
    </w:p>
    <w:p w14:paraId="6B9931C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super().__init__(parent); self.state=state; self.storage=storage</w:t>
      </w:r>
    </w:p>
    <w:p w14:paraId="6A2DA0B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self.generator=CrackReportGenerator(self.project_root/'exports')</w:t>
      </w:r>
    </w:p>
    <w:p w14:paraId="5DB7A56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layout=QVBoxLayout(self); card=PanelCard('成果报告舱')</w:t>
      </w:r>
    </w:p>
    <w:p w14:paraId="703B8EA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check=QPushButton('导出前完整性检查'); check.clicked.connect(self.check_</w:t>
      </w:r>
    </w:p>
    <w:p w14:paraId="5D3BEF9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json_btn=QPushButton('导出JSON标注数据'); json_btn.clicked.connect(sel</w:t>
      </w:r>
    </w:p>
    <w:p w14:paraId="73AFBC3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csv_btn=QPushButton('导出CSV测量表'); csv_btn.clicked.connect(self.ex</w:t>
      </w:r>
    </w:p>
    <w:p w14:paraId="2A23DBD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txt_btn=primary_button('生成路面裂缝测量分析报告'); txt_btn.clicked.connect(</w:t>
      </w:r>
    </w:p>
    <w:p w14:paraId="71F2F32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snap_btn=QPushButton('导出当前画布标注快照'); snap_btn.clicked.connect(sel</w:t>
      </w:r>
    </w:p>
    <w:p w14:paraId="597D3C1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self.list=QListWidget(); card.layout.addWidget(QLabel('导出记录')); </w:t>
      </w:r>
    </w:p>
    <w:p w14:paraId="5203F79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self.info=InfoBox('报告包含任务信息、比例尺、裂缝数量、长度宽度、等级分布、复核记录和材料估算。')</w:t>
      </w:r>
    </w:p>
    <w:p w14:paraId="148AEF4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card.layout.addWidget(self.info); layout.addWidget(card)</w:t>
      </w:r>
    </w:p>
    <w:p w14:paraId="2EC926F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_tasks(self): return self.state.tasks</w:t>
      </w:r>
    </w:p>
    <w:p w14:paraId="6AA7660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_record(self,path): self.list.addItem(str(path)); self.info.setT</w:t>
      </w:r>
    </w:p>
    <w:p w14:paraId="39B0847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check_quality(self):</w:t>
      </w:r>
    </w:p>
    <w:p w14:paraId="0AF5BBA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lines=[]</w:t>
      </w:r>
    </w:p>
    <w:p w14:paraId="07384A8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task in self._tasks():</w:t>
      </w:r>
    </w:p>
    <w:p w14:paraId="64CFC47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score, details=AnnotationQualityChecker.score(task); lines.a</w:t>
      </w:r>
    </w:p>
    <w:p w14:paraId="1A260FB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QMessageBox.information(self,'完整性检查','\n'.join(lines) if lines e</w:t>
      </w:r>
    </w:p>
    <w:p w14:paraId="72E0D9C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export_json(self):</w:t>
      </w:r>
    </w:p>
    <w:p w14:paraId="0D17D09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path=self.generator.export_json(self._tasks()); self._record(pat</w:t>
      </w:r>
    </w:p>
    <w:p w14:paraId="58E9E1C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export_csv(self):</w:t>
      </w:r>
    </w:p>
    <w:p w14:paraId="6888578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path=self.generator.export_csv(self._tasks()); self._record(path</w:t>
      </w:r>
    </w:p>
    <w:p w14:paraId="21B9E49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export_report(self):</w:t>
      </w:r>
    </w:p>
    <w:p w14:paraId="5DF6320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path=self.generator.export_txt_report(self._tasks()); self._reco</w:t>
      </w:r>
    </w:p>
    <w:p w14:paraId="443E1C3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export_snapshot(self):</w:t>
      </w:r>
    </w:p>
    <w:p w14:paraId="655B0FE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self.canvas: return</w:t>
      </w:r>
    </w:p>
    <w:p w14:paraId="38D3584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path=self.project_root/'exports'/f'canvas_snapshot.png'</w:t>
      </w:r>
    </w:p>
    <w:p w14:paraId="5C81359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image=self.canvas.grab(); image.save(str(path)); self._record(pa</w:t>
      </w:r>
    </w:p>
    <w:p w14:paraId="48EED97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__future__ import annotations</w:t>
      </w:r>
    </w:p>
    <w:p w14:paraId="00380B8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PyQt6.QtWidgets import QWidget, QVBoxLayout, QLabel, QPushButton, Q</w:t>
      </w:r>
    </w:p>
    <w:p w14:paraId="5C3CC1B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app.ui.widgets import PanelCard, primary_button, success_button, da</w:t>
      </w:r>
    </w:p>
    <w:p w14:paraId="1039B40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app.core.models import ReviewLog</w:t>
      </w:r>
    </w:p>
    <w:p w14:paraId="44FF0D8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ReviewPanel(QWidget):</w:t>
      </w:r>
    </w:p>
    <w:p w14:paraId="1CAC855C">
      <w:pPr>
        <w:spacing w:before="0" w:after="0" w:line="24" w:lineRule="auto"/>
      </w:pPr>
      <w:r>
        <w:br w:type="page"/>
      </w:r>
    </w:p>
    <w:p w14:paraId="3EC1FF3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__init__(self, state, storage, project_root, canvas=None, parent</w:t>
      </w:r>
    </w:p>
    <w:p w14:paraId="3612394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super().__init__(parent); self.state=state; self.storage=storage</w:t>
      </w:r>
    </w:p>
    <w:p w14:paraId="369F162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layout=QVBoxLayout(self); card=PanelCard("复核纠偏舱")</w:t>
      </w:r>
    </w:p>
    <w:p w14:paraId="56E5026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self.comment=QLineEdit(); self.comment.setPlaceholderText("输入复核意</w:t>
      </w:r>
    </w:p>
    <w:p w14:paraId="06BFFFF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card.layout.addWidget(QLabel("复核意见")); card.layout.addWidget(sel</w:t>
      </w:r>
    </w:p>
    <w:p w14:paraId="16E40E4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pass_btn=success_button("通过并锁定选中裂缝"); pass_btn.clicked.connect(s</w:t>
      </w:r>
    </w:p>
    <w:p w14:paraId="1A9EE0A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reject_btn=danger_button("退回修改选中裂缝"); reject_btn.clicked.connect</w:t>
      </w:r>
    </w:p>
    <w:p w14:paraId="1D598C3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unlock=QPushButton("解除锁定"); unlock.clicked.connect(self.unlock);</w:t>
      </w:r>
    </w:p>
    <w:p w14:paraId="45C32A6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delete_line=danger_button("删除选中标注线"); delete_line.clicked.connec</w:t>
      </w:r>
    </w:p>
    <w:p w14:paraId="1DF88DF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self.list=QListWidget(); card.layout.addWidget(QLabel("复核记录")); </w:t>
      </w:r>
    </w:p>
    <w:p w14:paraId="5487558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self.info=InfoBox(); card.layout.addWidget(self.info); layout.ad</w:t>
      </w:r>
    </w:p>
    <w:p w14:paraId="43289DF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self.state.selection_changed.connect(self.refresh); self.canvas.</w:t>
      </w:r>
    </w:p>
    <w:p w14:paraId="24A02E2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_log(self, result):</w:t>
      </w:r>
    </w:p>
    <w:p w14:paraId="5D2EE7E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task=self.state.current_task; crack=self.state.selected_crack()</w:t>
      </w:r>
    </w:p>
    <w:p w14:paraId="6C1CBDC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task or not crack: return None</w:t>
      </w:r>
    </w:p>
    <w:p w14:paraId="2E22832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log=ReviewLog(crack_id=crack.crack_id, reviewer="当前复核员", result=</w:t>
      </w:r>
    </w:p>
    <w:p w14:paraId="2D00EE1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task.review_logs.append(log); crack.review_comment=log.comment; </w:t>
      </w:r>
    </w:p>
    <w:p w14:paraId="05391FF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pass_crack(self):</w:t>
      </w:r>
    </w:p>
    <w:p w14:paraId="29C22F2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crack=self.state.selected_crack(); task=self.state.current_task</w:t>
      </w:r>
    </w:p>
    <w:p w14:paraId="630CBD0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crack or not task: return</w:t>
      </w:r>
    </w:p>
    <w:p w14:paraId="2C668B4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crack.review_status='已通过'; crack.locked=True; self._log('通过并锁定')</w:t>
      </w:r>
    </w:p>
    <w:p w14:paraId="7AA6137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self.storage.upsert_task(task); self.canvas.update() if self.can</w:t>
      </w:r>
    </w:p>
    <w:p w14:paraId="18EC264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reject_crack(self):</w:t>
      </w:r>
    </w:p>
    <w:p w14:paraId="5934273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crack=self.state.selected_crack(); task=self.state.current_task</w:t>
      </w:r>
    </w:p>
    <w:p w14:paraId="469FEB3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crack or not task: return</w:t>
      </w:r>
    </w:p>
    <w:p w14:paraId="2D24D00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crack.review_status='已退回'; crack.locked=False; self._log('退回修改')</w:t>
      </w:r>
    </w:p>
    <w:p w14:paraId="7F3BB49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self.storage.upsert_task(task); self.canvas.update() if self.can</w:t>
      </w:r>
    </w:p>
    <w:p w14:paraId="082DB03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unlock(self):</w:t>
      </w:r>
    </w:p>
    <w:p w14:paraId="0FEFCBD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crack=self.state.selected_crack(); task=self.state.current_task</w:t>
      </w:r>
    </w:p>
    <w:p w14:paraId="62C775B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crack or not task: return</w:t>
      </w:r>
    </w:p>
    <w:p w14:paraId="12A7BA9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crack.locked=False; crack.review_status='已修正待复核'; self._log('解除锁</w:t>
      </w:r>
    </w:p>
    <w:p w14:paraId="0531A7C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self.storage.upsert_task(task); self.canvas.update() if self.can</w:t>
      </w:r>
    </w:p>
    <w:p w14:paraId="552049E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delete_selected_line(self):</w:t>
      </w:r>
    </w:p>
    <w:p w14:paraId="1985255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self.canvas:</w:t>
      </w:r>
    </w:p>
    <w:p w14:paraId="099C455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706F5A7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ok, msg = self.canvas.delete_selected_any_annotation()</w:t>
      </w:r>
    </w:p>
    <w:p w14:paraId="4783506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self.refresh()</w:t>
      </w:r>
    </w:p>
    <w:p w14:paraId="2C3B8D7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QMessageBox.information(self, "删除标注线", msg)</w:t>
      </w:r>
    </w:p>
    <w:p w14:paraId="749487B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refresh(self):</w:t>
      </w:r>
    </w:p>
    <w:p w14:paraId="4A50421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self.list.clear(); task=self.state.current_task; crack=self.stat</w:t>
      </w:r>
    </w:p>
    <w:p w14:paraId="59B1B6E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task:</w:t>
      </w:r>
    </w:p>
    <w:p w14:paraId="22B6420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for log in task.review_logs[-20:]: self.list.addItem(f"{log.</w:t>
      </w:r>
    </w:p>
    <w:p w14:paraId="1714BAD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self.info.setText(f"当前裂缝：{crack.crack_id}\n复核状态：{crack.review_st</w:t>
      </w:r>
    </w:p>
    <w:p w14:paraId="7930464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__future__ import annotations</w:t>
      </w:r>
    </w:p>
    <w:p w14:paraId="4D0CB3D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PyQt6.QtWidgets import QWidget, QVBoxLayout, QLabel, QPushButton, Q</w:t>
      </w:r>
    </w:p>
    <w:p w14:paraId="252E56C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PyQt6.QtCore import Qt</w:t>
      </w:r>
    </w:p>
    <w:p w14:paraId="4D56A9A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app.ui.widgets import PanelCard, InfoBox</w:t>
      </w:r>
    </w:p>
    <w:p w14:paraId="6888929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SnapPanel(QWidget):</w:t>
      </w:r>
    </w:p>
    <w:p w14:paraId="2ECAEE1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__init__(self, state, storage, project_root, canvas=None, parent</w:t>
      </w:r>
    </w:p>
    <w:p w14:paraId="18398D9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super().__init__(parent); self.state=state; self.storage=storage</w:t>
      </w:r>
    </w:p>
    <w:p w14:paraId="10135105">
      <w:pPr>
        <w:spacing w:before="0" w:after="0" w:line="24" w:lineRule="auto"/>
      </w:pPr>
      <w:r>
        <w:br w:type="page"/>
      </w:r>
    </w:p>
    <w:p w14:paraId="5CC0A2F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layout=QVBoxLayout(self); card=PanelCard("磁吸辅助舱")</w:t>
      </w:r>
    </w:p>
    <w:p w14:paraId="10AFC1E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self.toggle=QPushButton("开启磁吸辅助"); self.toggle.clicked.connect(s</w:t>
      </w:r>
    </w:p>
    <w:p w14:paraId="5052893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self.slider=QSlider(Qt.Orientation.Horizontal); self.slider.setR</w:t>
      </w:r>
    </w:p>
    <w:p w14:paraId="15D4262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card.layout.addWidget(QLabel("吸附半径")); card.layout.addWidget(sel</w:t>
      </w:r>
    </w:p>
    <w:p w14:paraId="08CBCE7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draw=QPushButton("开启磁吸后进入折线描绘"); draw.clicked.connect(self.draw_</w:t>
      </w:r>
    </w:p>
    <w:p w14:paraId="3EA7849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self.info=InfoBox("磁吸辅助会在点击点附近寻找更暗的裂缝中心点，减少人工点位偏差。")</w:t>
      </w:r>
    </w:p>
    <w:p w14:paraId="64C49E1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card.layout.addWidget(self.info); layout.addWidget(card)</w:t>
      </w:r>
    </w:p>
    <w:p w14:paraId="583C408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switch(self):</w:t>
      </w:r>
    </w:p>
    <w:p w14:paraId="17C3BEF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self.state.snap_assistant.set_enabled(not self.state.snap_assist</w:t>
      </w:r>
    </w:p>
    <w:p w14:paraId="17D018C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self.toggle.setText("关闭磁吸辅助" if self.state.snap_assistant.enable</w:t>
      </w:r>
    </w:p>
    <w:p w14:paraId="408EA85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self.info.setText(self.state.snap_assistant.last_message)</w:t>
      </w:r>
    </w:p>
    <w:p w14:paraId="0857364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QMessageBox.information(self,"磁吸状态", self.state.snap_assistant.l</w:t>
      </w:r>
    </w:p>
    <w:p w14:paraId="34B9B58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radius_changed(self, value):</w:t>
      </w:r>
    </w:p>
    <w:p w14:paraId="19C29C4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self.state.snap_assistant.set_radius(value); self.info.setText(s</w:t>
      </w:r>
    </w:p>
    <w:p w14:paraId="44C9770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draw_with_snap(self):</w:t>
      </w:r>
    </w:p>
    <w:p w14:paraId="4636BC6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self.state.snap_assistant.set_enabled(True); self.toggle.setText</w:t>
      </w:r>
    </w:p>
    <w:p w14:paraId="05627E3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__future__ import annotations</w:t>
      </w:r>
    </w:p>
    <w:p w14:paraId="197484B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PyQt6.QtWidgets import QWidget, QVBoxLayout, QLabel, QPushButton, Q</w:t>
      </w:r>
    </w:p>
    <w:p w14:paraId="691B0F0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app.ui.widgets import PanelCard, primary_button, InfoBox</w:t>
      </w:r>
    </w:p>
    <w:p w14:paraId="6DD5E9D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app.core.statistics import RoadSectionStatistics</w:t>
      </w:r>
    </w:p>
    <w:p w14:paraId="634B852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StatisticsPanel(QWidget):</w:t>
      </w:r>
    </w:p>
    <w:p w14:paraId="31F5305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__init__(self, state, storage, project_root, canvas=None, parent</w:t>
      </w:r>
    </w:p>
    <w:p w14:paraId="5C66A23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super().__init__(parent); self.state=state; self.storage=storage</w:t>
      </w:r>
    </w:p>
    <w:p w14:paraId="5390FEB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layout=QVBoxLayout(self); card=PanelCard("路段统计舱")</w:t>
      </w:r>
    </w:p>
    <w:p w14:paraId="5113207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btn=primary_button("生成路段病害统计")</w:t>
      </w:r>
    </w:p>
    <w:p w14:paraId="2C77C29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btn.clicked.connect(self.generate); card.layout.addWidget(btn)</w:t>
      </w:r>
    </w:p>
    <w:p w14:paraId="282ED2A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self.risk=QProgressBar(); self.risk.setRange(0,100); card.layout</w:t>
      </w:r>
    </w:p>
    <w:p w14:paraId="2FFE455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self.list=QListWidget(); card.layout.addWidget(QLabel('统计结果')); </w:t>
      </w:r>
    </w:p>
    <w:p w14:paraId="0951D57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self.info=InfoBox('统计会汇总所有任务，形成路段级裂缝总长、网裂面积、等级分布和养护优先级。')</w:t>
      </w:r>
    </w:p>
    <w:p w14:paraId="2E19909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card.layout.addWidget(self.info); layout.addWidget(card)</w:t>
      </w:r>
    </w:p>
    <w:p w14:paraId="46EF0C3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generate(self):</w:t>
      </w:r>
    </w:p>
    <w:p w14:paraId="462D5EA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stat=RoadSectionStatistics.summarize_tasks(self.state.tasks)</w:t>
      </w:r>
    </w:p>
    <w:p w14:paraId="75F69F7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self.list.clear()</w:t>
      </w:r>
    </w:p>
    <w:p w14:paraId="40CF102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k,v in stat.items():</w:t>
      </w:r>
    </w:p>
    <w:p w14:paraId="178D7F6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if isinstance(v,dict): self.list.addItem(f'{k}：{v}')</w:t>
      </w:r>
    </w:p>
    <w:p w14:paraId="360DDE1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elif isinstance(v,float): self.list.addItem(f'{k}：{v:.2f}')</w:t>
      </w:r>
    </w:p>
    <w:p w14:paraId="5DB2873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else: self.list.addItem(f'{k}：{v}')</w:t>
      </w:r>
    </w:p>
    <w:p w14:paraId="07B6F4E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self.risk.setValue(stat['病害指数'])</w:t>
      </w:r>
    </w:p>
    <w:p w14:paraId="41D14CE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advice = '优先修复' if stat['病害指数']&gt;=70 else ('近期养护' if stat['病害指数']</w:t>
      </w:r>
    </w:p>
    <w:p w14:paraId="682BFA6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self.info.setText(f"路段病害指数：{stat['病害指数']}\n建议：{advice}\n裂缝总数：{st</w:t>
      </w:r>
    </w:p>
    <w:p w14:paraId="5106C25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QMessageBox.information(self,'统计完成',f"病害指数：{stat['病害指数']}，建议：{ad</w:t>
      </w:r>
    </w:p>
    <w:p w14:paraId="7681E95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__future__ import annotations</w:t>
      </w:r>
    </w:p>
    <w:p w14:paraId="190945D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pathlib import Path</w:t>
      </w:r>
    </w:p>
    <w:p w14:paraId="36BC0E1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PyQt6.QtWidgets import (</w:t>
      </w:r>
    </w:p>
    <w:p w14:paraId="61A5B44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QWidget, QVBoxLayout, QLabel, QPushButton, QFileDialog, QLineEdit,</w:t>
      </w:r>
    </w:p>
    <w:p w14:paraId="127722B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QComboBox, QListWidget, QMessageBox, QHBoxLayout</w:t>
      </w:r>
    </w:p>
    <w:p w14:paraId="681D187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)</w:t>
      </w:r>
    </w:p>
    <w:p w14:paraId="19A46CC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PyQt6.QtCore import QTimer</w:t>
      </w:r>
    </w:p>
    <w:p w14:paraId="65F2EFA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app.core.models import AnnotationTask</w:t>
      </w:r>
    </w:p>
    <w:p w14:paraId="453911F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app.ui.widgets import PanelCard, primary_button, InfoBox</w:t>
      </w:r>
    </w:p>
    <w:p w14:paraId="4088FE0D">
      <w:pPr>
        <w:spacing w:before="0" w:after="0" w:line="24" w:lineRule="auto"/>
      </w:pPr>
      <w:r>
        <w:br w:type="page"/>
      </w:r>
    </w:p>
    <w:p w14:paraId="47F7853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StreetViewPanel(QWidget):</w:t>
      </w:r>
    </w:p>
    <w:p w14:paraId="55FFBE7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"""实时街景路面裂缝标注舱。</w:t>
      </w:r>
    </w:p>
    <w:p w14:paraId="3340063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这里先做本地模拟实时街景：可导入街景图片，也可从内置街景序列逐帧切换。</w:t>
      </w:r>
    </w:p>
    <w:p w14:paraId="089180E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API 接入口只预留字段和测试按钮，暂不发起真实网络请求。</w:t>
      </w:r>
    </w:p>
    <w:p w14:paraId="62AB956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"""</w:t>
      </w:r>
    </w:p>
    <w:p w14:paraId="47596F9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__init__(self, state, storage, project_root, canvas=None, parent</w:t>
      </w:r>
    </w:p>
    <w:p w14:paraId="0535F27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super().__init__(parent)</w:t>
      </w:r>
    </w:p>
    <w:p w14:paraId="3238D71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 = state</w:t>
      </w:r>
    </w:p>
    <w:p w14:paraId="2A80C7F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self.storage = storage</w:t>
      </w:r>
    </w:p>
    <w:p w14:paraId="7C7D091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self.project_root = Path(project_root)</w:t>
      </w:r>
    </w:p>
    <w:p w14:paraId="0717307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self.canvas = canvas</w:t>
      </w:r>
    </w:p>
    <w:p w14:paraId="65C9D8B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self.street_frames = sorted((self.project_root / 'assets' / 'str</w:t>
      </w:r>
    </w:p>
    <w:p w14:paraId="089EDE7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self.frame_index = 0</w:t>
      </w:r>
    </w:p>
    <w:p w14:paraId="76CFC45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self.timer = QTimer(self)</w:t>
      </w:r>
    </w:p>
    <w:p w14:paraId="4A3226C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self.timer.setInterval(1200)</w:t>
      </w:r>
    </w:p>
    <w:p w14:paraId="5A2AEF6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self.timer.timeout.connect(self.next_frame)</w:t>
      </w:r>
    </w:p>
    <w:p w14:paraId="1A06EEC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layout = QVBoxLayout(self)</w:t>
      </w:r>
    </w:p>
    <w:p w14:paraId="1EA8282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 = PanelCard('实时街景标注舱')</w:t>
      </w:r>
    </w:p>
    <w:p w14:paraId="151154E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self.road_name = QLineEdit('G320示范街景路段')</w:t>
      </w:r>
    </w:p>
    <w:p w14:paraId="470951F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self.station = QLineEdit('K12+300')</w:t>
      </w:r>
    </w:p>
    <w:p w14:paraId="52779F3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self.location_name = QLineEdit('武汉市东西湖区示范道路')</w:t>
      </w:r>
    </w:p>
    <w:p w14:paraId="6805FF0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self.lon = QLineEdit('114.305678')</w:t>
      </w:r>
    </w:p>
    <w:p w14:paraId="20B410E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self.lat = QLineEdit('30.572123')</w:t>
      </w:r>
    </w:p>
    <w:p w14:paraId="695015C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self.direction = QComboBox(); self.direction.addItems(['上行', '下行</w:t>
      </w:r>
    </w:p>
    <w:p w14:paraId="51B6232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self.road_level = QComboBox(); self.road_level.addItems(['城市主干路'</w:t>
      </w:r>
    </w:p>
    <w:p w14:paraId="75788E2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self.note = QLineEdit('街景模拟帧，用于路面裂缝快速预标注')</w:t>
      </w:r>
    </w:p>
    <w:p w14:paraId="2DFDC6D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label, widget in [</w:t>
      </w:r>
    </w:p>
    <w:p w14:paraId="5E751CD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('路段名称', self.road_name),</w:t>
      </w:r>
    </w:p>
    <w:p w14:paraId="1E47B73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('当前桩号', self.station),</w:t>
      </w:r>
    </w:p>
    <w:p w14:paraId="7657C9E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('位置说明', self.location_name),</w:t>
      </w:r>
    </w:p>
    <w:p w14:paraId="1E082BD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('经度', self.lon),</w:t>
      </w:r>
    </w:p>
    <w:p w14:paraId="0153AFE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('纬度', self.lat),</w:t>
      </w:r>
    </w:p>
    <w:p w14:paraId="5180037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('道路方向', self.direction),</w:t>
      </w:r>
    </w:p>
    <w:p w14:paraId="5411372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('道路等级', self.road_level),</w:t>
      </w:r>
    </w:p>
    <w:p w14:paraId="45098C9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('备注', self.note),</w:t>
      </w:r>
    </w:p>
    <w:p w14:paraId="5F6AEC6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]:</w:t>
      </w:r>
    </w:p>
    <w:p w14:paraId="2E2A525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card.layout.addWidget(QLabel(label))</w:t>
      </w:r>
    </w:p>
    <w:p w14:paraId="134398D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card.layout.addWidget(widget)</w:t>
      </w:r>
    </w:p>
    <w:p w14:paraId="5661972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import_btn = primary_button('导入街景图并创建任务')</w:t>
      </w:r>
    </w:p>
    <w:p w14:paraId="5B7AEE2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import_btn.clicked.connect(self.import_street_image)</w:t>
      </w:r>
    </w:p>
    <w:p w14:paraId="06A8EDB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sample_btn = QPushButton('打开真实街景样例')</w:t>
      </w:r>
    </w:p>
    <w:p w14:paraId="527C9BE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sample_btn.clicked.connect(self.open_current_sample)</w:t>
      </w:r>
    </w:p>
    <w:p w14:paraId="4B1B79C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prev_btn = QPushButton('上一帧')</w:t>
      </w:r>
    </w:p>
    <w:p w14:paraId="7E50716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prev_btn.clicked.connect(self.prev_frame)</w:t>
      </w:r>
    </w:p>
    <w:p w14:paraId="6FD1152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next_btn = QPushButton('下一帧')</w:t>
      </w:r>
    </w:p>
    <w:p w14:paraId="64200DC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next_btn.clicked.connect(self.next_frame)</w:t>
      </w:r>
    </w:p>
    <w:p w14:paraId="3712905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card.layout.addWidget(import_btn)</w:t>
      </w:r>
    </w:p>
    <w:p w14:paraId="5BF71F7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card.layout.addWidget(sample_btn)</w:t>
      </w:r>
    </w:p>
    <w:p w14:paraId="5F708FA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frame_row = QHBoxLayout()</w:t>
      </w:r>
    </w:p>
    <w:p w14:paraId="2416737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frame_row.addWidget(prev_btn)</w:t>
      </w:r>
    </w:p>
    <w:p w14:paraId="4004C051">
      <w:pPr>
        <w:spacing w:before="0" w:after="0" w:line="24" w:lineRule="auto"/>
      </w:pPr>
      <w:r>
        <w:br w:type="page"/>
      </w:r>
    </w:p>
    <w:p w14:paraId="4E5D6BA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frame_row.addWidget(next_btn)</w:t>
      </w:r>
    </w:p>
    <w:p w14:paraId="66E524C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card.layout.addLayout(frame_row)</w:t>
      </w:r>
    </w:p>
    <w:p w14:paraId="50D5557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self.live_btn = QPushButton('开始模拟实时街景')</w:t>
      </w:r>
    </w:p>
    <w:p w14:paraId="42FA879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self.live_btn.clicked.connect(self.toggle_live)</w:t>
      </w:r>
    </w:p>
    <w:p w14:paraId="7E72D41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card.layout.addWidget(self.live_btn)</w:t>
      </w:r>
    </w:p>
    <w:p w14:paraId="2231A6A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api_title = QLabel('API 接入口（暂不接入，仅预留配置）')</w:t>
      </w:r>
    </w:p>
    <w:p w14:paraId="7D8D59E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card.layout.addWidget(api_title)</w:t>
      </w:r>
    </w:p>
    <w:p w14:paraId="65B92A6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self.api_url = QLineEdit('https://your-api-endpoint.example/stre</w:t>
      </w:r>
    </w:p>
    <w:p w14:paraId="6DA546F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self.api_key = QLineEdit('')</w:t>
      </w:r>
    </w:p>
    <w:p w14:paraId="29F90B3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self.api_key.setPlaceholderText('API Key / Token')</w:t>
      </w:r>
    </w:p>
    <w:p w14:paraId="2D9B98C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card.layout.addWidget(QLabel('接口地址'))</w:t>
      </w:r>
    </w:p>
    <w:p w14:paraId="0607E6E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card.layout.addWidget(self.api_url)</w:t>
      </w:r>
    </w:p>
    <w:p w14:paraId="40584F2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card.layout.addWidget(QLabel('API Key'))</w:t>
      </w:r>
    </w:p>
    <w:p w14:paraId="11C7396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card.layout.addWidget(self.api_key)</w:t>
      </w:r>
    </w:p>
    <w:p w14:paraId="33E9505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test_api = QPushButton('测试连接（占位，不发起网络请求）')</w:t>
      </w:r>
    </w:p>
    <w:p w14:paraId="50B92CD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test_api.clicked.connect(self.test_api_placeholder)</w:t>
      </w:r>
    </w:p>
    <w:p w14:paraId="6579185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card.layout.addWidget(test_api)</w:t>
      </w:r>
    </w:p>
    <w:p w14:paraId="34196D3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self.frame_list = QListWidget()</w:t>
      </w:r>
    </w:p>
    <w:p w14:paraId="1C44E41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self.frame_list.setMaximumHeight(120)</w:t>
      </w:r>
    </w:p>
    <w:p w14:paraId="58A9667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self.frame_list.itemClicked.connect(self.pick_frame)</w:t>
      </w:r>
    </w:p>
    <w:p w14:paraId="44EF7DA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card.layout.addWidget(QLabel('街景帧列表'))</w:t>
      </w:r>
    </w:p>
    <w:p w14:paraId="52BA5C3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card.layout.addWidget(self.frame_list)</w:t>
      </w:r>
    </w:p>
    <w:p w14:paraId="5B0CA98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self.info = InfoBox('街景标注流程：导入/打开街景帧 → 自动标注舱识别裂缝 → 浏览模式人工修正 → 宽度</w:t>
      </w:r>
    </w:p>
    <w:p w14:paraId="2338138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card.layout.addWidget(self.info)</w:t>
      </w:r>
    </w:p>
    <w:p w14:paraId="079D3B1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layout.addWidget(card)</w:t>
      </w:r>
    </w:p>
    <w:p w14:paraId="6C8CA91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self.refresh_frames()</w:t>
      </w:r>
    </w:p>
    <w:p w14:paraId="7889CE1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refresh_frames(self):</w:t>
      </w:r>
    </w:p>
    <w:p w14:paraId="6E7E30F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self.frame_list.clear()</w:t>
      </w:r>
    </w:p>
    <w:p w14:paraId="42FECD5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p in self.street_frames:</w:t>
      </w:r>
    </w:p>
    <w:p w14:paraId="605953C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self.frame_list.addItem(p.name)</w:t>
      </w:r>
    </w:p>
    <w:p w14:paraId="6EB35D4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_create_task(self, image_path: str):</w:t>
      </w:r>
    </w:p>
    <w:p w14:paraId="788E186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station = self.station.text().strip() or 'K0+000'</w:t>
      </w:r>
    </w:p>
    <w:p w14:paraId="5E0D959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 = AnnotationTask(</w:t>
      </w:r>
    </w:p>
    <w:p w14:paraId="262FCD3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road_name=self.road_name.text().strip() or '街景路段',</w:t>
      </w:r>
    </w:p>
    <w:p w14:paraId="52056F3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image_path=str(image_path),</w:t>
      </w:r>
    </w:p>
    <w:p w14:paraId="2B8A8BB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pavement_type='街景路面',</w:t>
      </w:r>
    </w:p>
    <w:p w14:paraId="748D822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station_start=station,</w:t>
      </w:r>
    </w:p>
    <w:p w14:paraId="028C971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station_end=station,</w:t>
      </w:r>
    </w:p>
    <w:p w14:paraId="693BD26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lane='街景采集车道',</w:t>
      </w:r>
    </w:p>
    <w:p w14:paraId="2C6D040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location_name=self.location_name.text().strip(),</w:t>
      </w:r>
    </w:p>
    <w:p w14:paraId="1D1D487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longitude=self.lon.text().strip(),</w:t>
      </w:r>
    </w:p>
    <w:p w14:paraId="6268EB7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latitude=self.lat.text().strip(),</w:t>
      </w:r>
    </w:p>
    <w:p w14:paraId="0E231FA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road_level=self.road_level.currentText(),</w:t>
      </w:r>
    </w:p>
    <w:p w14:paraId="248100F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direction=self.direction.currentText(),</w:t>
      </w:r>
    </w:p>
    <w:p w14:paraId="7B6CDC2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section_note=self.note.text().strip(),</w:t>
      </w:r>
    </w:p>
    <w:p w14:paraId="53B5674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source_type='街景路面影像',</w:t>
      </w:r>
    </w:p>
    <w:p w14:paraId="0662D7C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annotator='当前用户',</w:t>
      </w:r>
    </w:p>
    <w:p w14:paraId="50BC659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status='街景待标注',</w:t>
      </w:r>
    </w:p>
    <w:p w14:paraId="701C9E1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)</w:t>
      </w:r>
    </w:p>
    <w:p w14:paraId="24A1461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self.state.add_task(task)</w:t>
      </w:r>
    </w:p>
    <w:p w14:paraId="7356971C">
      <w:pPr>
        <w:spacing w:before="0" w:after="0" w:line="24" w:lineRule="auto"/>
      </w:pPr>
      <w:r>
        <w:br w:type="page"/>
      </w:r>
    </w:p>
    <w:p w14:paraId="4CBEDA6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self.storage.upsert_task(task)</w:t>
      </w:r>
    </w:p>
    <w:p w14:paraId="3932975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self.info.setText(</w:t>
      </w:r>
    </w:p>
    <w:p w14:paraId="1B649A5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f'已创建街景标注任务：{task.road_name}\n'</w:t>
      </w:r>
    </w:p>
    <w:p w14:paraId="0C1DE24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f'位置：{task.location_name}\n'</w:t>
      </w:r>
    </w:p>
    <w:p w14:paraId="0178704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f'坐标：{task.latitude}, {task.longitude}\n'</w:t>
      </w:r>
    </w:p>
    <w:p w14:paraId="79EAD5E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f'影像：{Path(task.image_path).name}\n'</w:t>
      </w:r>
    </w:p>
    <w:p w14:paraId="7670867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'可进入自动标注舱执行裂缝识别。'</w:t>
      </w:r>
    </w:p>
    <w:p w14:paraId="2F71119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)</w:t>
      </w:r>
    </w:p>
    <w:p w14:paraId="38B4F4D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import_street_image(self):</w:t>
      </w:r>
    </w:p>
    <w:p w14:paraId="7DBFEB7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path, _ = QFileDialog.getOpenFileName(self, '导入街景路面图', str(self.</w:t>
      </w:r>
    </w:p>
    <w:p w14:paraId="43E7114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path:</w:t>
      </w:r>
    </w:p>
    <w:p w14:paraId="28FCE8B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self._create_task(path)</w:t>
      </w:r>
    </w:p>
    <w:p w14:paraId="7717CFA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open_current_sample(self):</w:t>
      </w:r>
    </w:p>
    <w:p w14:paraId="2D4AE2F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self.street_frames:</w:t>
      </w:r>
    </w:p>
    <w:p w14:paraId="35795E7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QMessageBox.warning(self, '缺少街景样例', 'assets/streetview 下没有街景</w:t>
      </w:r>
    </w:p>
    <w:p w14:paraId="4465DAB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35676E2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self._create_task(str(self.street_frames[self.frame_index]))</w:t>
      </w:r>
    </w:p>
    <w:p w14:paraId="36B14D3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pick_frame(self, item):</w:t>
      </w:r>
    </w:p>
    <w:p w14:paraId="05B8FF0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row = self.frame_list.currentRow()</w:t>
      </w:r>
    </w:p>
    <w:p w14:paraId="15CFDCA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0 &lt;= row &lt; len(self.street_frames):</w:t>
      </w:r>
    </w:p>
    <w:p w14:paraId="4C22400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self.frame_index = row</w:t>
      </w:r>
    </w:p>
    <w:p w14:paraId="58BC904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self.open_current_sample()</w:t>
      </w:r>
    </w:p>
    <w:p w14:paraId="729F4B4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next_frame(self):</w:t>
      </w:r>
    </w:p>
    <w:p w14:paraId="55D3109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self.street_frames:</w:t>
      </w:r>
    </w:p>
    <w:p w14:paraId="19AE1F8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79E4FD5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self.frame_index = (self.frame_index + 1) % len(self.street_fram</w:t>
      </w:r>
    </w:p>
    <w:p w14:paraId="1736B62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self.station.setText(f'K12+{300 + self.frame_index * 50}')</w:t>
      </w:r>
    </w:p>
    <w:p w14:paraId="4AD0678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self.open_current_sample()</w:t>
      </w:r>
    </w:p>
    <w:p w14:paraId="754DFCB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prev_frame(self):</w:t>
      </w:r>
    </w:p>
    <w:p w14:paraId="1EDE856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self.street_frames:</w:t>
      </w:r>
    </w:p>
    <w:p w14:paraId="7D02116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78FEC30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self.frame_index = (self.frame_index - 1) % len(self.street_fram</w:t>
      </w:r>
    </w:p>
    <w:p w14:paraId="501C747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self.station.setText(f'K12+{300 + self.frame_index * 50}')</w:t>
      </w:r>
    </w:p>
    <w:p w14:paraId="51F34E7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self.open_current_sample()</w:t>
      </w:r>
    </w:p>
    <w:p w14:paraId="1D6556E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toggle_live(self):</w:t>
      </w:r>
    </w:p>
    <w:p w14:paraId="137DB34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self.timer.isActive():</w:t>
      </w:r>
    </w:p>
    <w:p w14:paraId="53A8147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self.timer.stop()</w:t>
      </w:r>
    </w:p>
    <w:p w14:paraId="39DC99E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self.state.street_view_live = False</w:t>
      </w:r>
    </w:p>
    <w:p w14:paraId="3A1BF99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self.live_btn.setText('开始模拟实时街景')</w:t>
      </w:r>
    </w:p>
    <w:p w14:paraId="32A6BF8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QMessageBox.information(self, '实时街景', '已停止模拟实时街景。')</w:t>
      </w:r>
    </w:p>
    <w:p w14:paraId="7C14E2B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else:</w:t>
      </w:r>
    </w:p>
    <w:p w14:paraId="61F7761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self.timer.start()</w:t>
      </w:r>
    </w:p>
    <w:p w14:paraId="68249C8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self.state.street_view_live = True</w:t>
      </w:r>
    </w:p>
    <w:p w14:paraId="09CCE9C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self.live_btn.setText('停止模拟实时街景')</w:t>
      </w:r>
    </w:p>
    <w:p w14:paraId="7F4D7ED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QMessageBox.information(self, '实时街景', '已开始模拟连续街景帧。每一帧都会创建一个街</w:t>
      </w:r>
    </w:p>
    <w:p w14:paraId="4BDFE3F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test_api_placeholder(self):</w:t>
      </w:r>
    </w:p>
    <w:p w14:paraId="1D0A2EA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QMessageBox.information(</w:t>
      </w:r>
    </w:p>
    <w:p w14:paraId="1EF086A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self,</w:t>
      </w:r>
    </w:p>
    <w:p w14:paraId="645E03B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'API 接入口',</w:t>
      </w:r>
    </w:p>
    <w:p w14:paraId="0CDDA9D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'当前仅预留 API 接入口，不会发起真实网络请求。\n'</w:t>
      </w:r>
    </w:p>
    <w:p w14:paraId="03F38060">
      <w:pPr>
        <w:spacing w:before="0" w:after="0" w:line="24" w:lineRule="auto"/>
      </w:pPr>
      <w:r>
        <w:br w:type="page"/>
      </w:r>
    </w:p>
    <w:p w14:paraId="212B0B1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f'接口地址：{self.api_url.text().strip()}\n'</w:t>
      </w:r>
    </w:p>
    <w:p w14:paraId="1CD9157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'后续可接入街景采集车、巡检平台或第三方街景服务。'</w:t>
      </w:r>
    </w:p>
    <w:p w14:paraId="2B44FC4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)</w:t>
      </w:r>
    </w:p>
    <w:p w14:paraId="0C802BD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__future__ import annotations</w:t>
      </w:r>
    </w:p>
    <w:p w14:paraId="185D668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PyQt6.QtWidgets import QWidget, QVBoxLayout, QLabel, QPushButton, Q</w:t>
      </w:r>
    </w:p>
    <w:p w14:paraId="287E00E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app.ui.widgets import PanelCard, primary_button, danger_button, Inf</w:t>
      </w:r>
    </w:p>
    <w:p w14:paraId="28EF022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app.core.width_gauge import CrackWidthGauge</w:t>
      </w:r>
    </w:p>
    <w:p w14:paraId="238FFBE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app.core.auto_detect import CrackAutoDetector</w:t>
      </w:r>
    </w:p>
    <w:p w14:paraId="162024A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WidthPanel(QWidget):</w:t>
      </w:r>
    </w:p>
    <w:p w14:paraId="6A38DEB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__init__(self, state, storage, project_root, canvas=None, parent</w:t>
      </w:r>
    </w:p>
    <w:p w14:paraId="4A2642C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super().__init__(parent)</w:t>
      </w:r>
    </w:p>
    <w:p w14:paraId="3A2182F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 = state</w:t>
      </w:r>
    </w:p>
    <w:p w14:paraId="3A43889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self.storage = storage</w:t>
      </w:r>
    </w:p>
    <w:p w14:paraId="745CCCF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self.canvas = canvas</w:t>
      </w:r>
    </w:p>
    <w:p w14:paraId="30D7CD4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layout = QVBoxLayout(self)</w:t>
      </w:r>
    </w:p>
    <w:p w14:paraId="0E4BF7B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 = PanelCard('宽度卡尺舱')</w:t>
      </w:r>
    </w:p>
    <w:p w14:paraId="6321321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btn = primary_button('进入宽度卡尺模式')</w:t>
      </w:r>
    </w:p>
    <w:p w14:paraId="312D749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btn.clicked.connect(lambda: self.state.set_mode('宽度卡尺'))</w:t>
      </w:r>
    </w:p>
    <w:p w14:paraId="2A1539B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card.layout.addWidget(btn)</w:t>
      </w:r>
    </w:p>
    <w:p w14:paraId="5D1CB51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auto_btn = QPushButton('自动估算最窄/中间/最宽三处宽度')</w:t>
      </w:r>
    </w:p>
    <w:p w14:paraId="1378304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auto_btn.clicked.connect(self.auto_estimate)</w:t>
      </w:r>
    </w:p>
    <w:p w14:paraId="3987F6F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card.layout.addWidget(auto_btn)</w:t>
      </w:r>
    </w:p>
    <w:p w14:paraId="48303C9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clear = QPushButton('清空选中裂缝宽度采样')</w:t>
      </w:r>
    </w:p>
    <w:p w14:paraId="34015B8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clear.clicked.connect(self.clear_samples)</w:t>
      </w:r>
    </w:p>
    <w:p w14:paraId="179DB76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card.layout.addWidget(clear)</w:t>
      </w:r>
    </w:p>
    <w:p w14:paraId="61B7147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delete_line = danger_button('删除选中标注线')</w:t>
      </w:r>
    </w:p>
    <w:p w14:paraId="56237EA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delete_line.clicked.connect(self.delete_selected_line)</w:t>
      </w:r>
    </w:p>
    <w:p w14:paraId="26E20F5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card.layout.addWidget(delete_line)</w:t>
      </w:r>
    </w:p>
    <w:p w14:paraId="75F037F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self.list = QListWidget()</w:t>
      </w:r>
    </w:p>
    <w:p w14:paraId="7F99A24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card.layout.addWidget(QLabel('采样点列表'))</w:t>
      </w:r>
    </w:p>
    <w:p w14:paraId="2FA3FF3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card.layout.addWidget(self.list)</w:t>
      </w:r>
    </w:p>
    <w:p w14:paraId="02CA889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self.info = InfoBox(</w:t>
      </w:r>
    </w:p>
    <w:p w14:paraId="1751A12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'先在浏览模式选择人工或自动裂缝，再自动估算。系统会沿裂缝多点采样，保留最窄、中间位置、最宽三处宽度。'</w:t>
      </w:r>
    </w:p>
    <w:p w14:paraId="524F6D1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)</w:t>
      </w:r>
    </w:p>
    <w:p w14:paraId="102D3A4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card.layout.addWidget(self.info)</w:t>
      </w:r>
    </w:p>
    <w:p w14:paraId="7480DE2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layout.addWidget(card)</w:t>
      </w:r>
    </w:p>
    <w:p w14:paraId="01BE382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self.state.selection_changed.connect(self.refresh)</w:t>
      </w:r>
    </w:p>
    <w:p w14:paraId="3E418EB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self.canvas.canvas_changed.connect(self.refresh) if self.canvas </w:t>
      </w:r>
    </w:p>
    <w:p w14:paraId="31D4420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self.refresh()</w:t>
      </w:r>
    </w:p>
    <w:p w14:paraId="6495710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auto_estimate(self):</w:t>
      </w:r>
    </w:p>
    <w:p w14:paraId="4539BCB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crack = self.state.selected_crack()</w:t>
      </w:r>
    </w:p>
    <w:p w14:paraId="77504B0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 = self.state.current_task</w:t>
      </w:r>
    </w:p>
    <w:p w14:paraId="56ABF50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crack or not task:</w:t>
      </w:r>
    </w:p>
    <w:p w14:paraId="19FA243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QMessageBox.information(self, '提示', '请先选择一条人工标注或自动识别裂缝')</w:t>
      </w:r>
    </w:p>
    <w:p w14:paraId="609C72C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55429DA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samples = CrackAutoDetector.estimate_widths(task.image_path, cra</w:t>
      </w:r>
    </w:p>
    <w:p w14:paraId="1A4E361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samples:</w:t>
      </w:r>
    </w:p>
    <w:p w14:paraId="0C47A31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QMessageBox.warning(self, '估算失败', '未能自动估算宽度，请使用人工卡尺或重新标定比例尺'</w:t>
      </w:r>
    </w:p>
    <w:p w14:paraId="3A71322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53AD06F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crack.width_samples = samples</w:t>
      </w:r>
    </w:p>
    <w:p w14:paraId="080BB360">
      <w:pPr>
        <w:spacing w:before="0" w:after="0" w:line="24" w:lineRule="auto"/>
      </w:pPr>
      <w:r>
        <w:br w:type="page"/>
      </w:r>
    </w:p>
    <w:p w14:paraId="14B3D94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self.canvas:</w:t>
      </w:r>
    </w:p>
    <w:p w14:paraId="300D477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self.canvas.refresh_all_measurements()</w:t>
      </w:r>
    </w:p>
    <w:p w14:paraId="4B8C2CE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self.canvas.canvas_changed.emit()</w:t>
      </w:r>
    </w:p>
    <w:p w14:paraId="6F07201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self.canvas.update()</w:t>
      </w:r>
    </w:p>
    <w:p w14:paraId="728BF6B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self.storage.upsert_task(task)</w:t>
      </w:r>
    </w:p>
    <w:p w14:paraId="50E6FD5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self.refresh()</w:t>
      </w:r>
    </w:p>
    <w:p w14:paraId="6A9012E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vals = [s.width_mm for s in samples]</w:t>
      </w:r>
    </w:p>
    <w:p w14:paraId="1DE2AA1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QMessageBox.information(</w:t>
      </w:r>
    </w:p>
    <w:p w14:paraId="549113B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self,</w:t>
      </w:r>
    </w:p>
    <w:p w14:paraId="472E2CB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'估算完成',</w:t>
      </w:r>
    </w:p>
    <w:p w14:paraId="09E614A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f'已基于裂缝线生成三处宽度采样：\n'</w:t>
      </w:r>
    </w:p>
    <w:p w14:paraId="0F4CEF9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f'最窄：{min(vals):.2f}mm\n'</w:t>
      </w:r>
    </w:p>
    <w:p w14:paraId="279A6CC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f'中间：{vals[len(vals)//2]:.2f}mm\n'</w:t>
      </w:r>
    </w:p>
    <w:p w14:paraId="0BF712A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f'最宽：{max(vals):.2f}mm'</w:t>
      </w:r>
    </w:p>
    <w:p w14:paraId="6625BB4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)</w:t>
      </w:r>
    </w:p>
    <w:p w14:paraId="6EF9C54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clear_samples(self):</w:t>
      </w:r>
    </w:p>
    <w:p w14:paraId="2651813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crack = self.state.selected_crack()</w:t>
      </w:r>
    </w:p>
    <w:p w14:paraId="0282F56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crack:</w:t>
      </w:r>
    </w:p>
    <w:p w14:paraId="5EC5F08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7BCCAED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crack.width_samples.clear()</w:t>
      </w:r>
    </w:p>
    <w:p w14:paraId="3EB60B2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self.canvas:</w:t>
      </w:r>
    </w:p>
    <w:p w14:paraId="0AF0E8A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self.canvas.refresh_all_measurements()</w:t>
      </w:r>
    </w:p>
    <w:p w14:paraId="02612B6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self.canvas.canvas_changed.emit()</w:t>
      </w:r>
    </w:p>
    <w:p w14:paraId="6825284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self.storage.upsert_task(self.state.current_task)</w:t>
      </w:r>
    </w:p>
    <w:p w14:paraId="24C5440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self.refresh()</w:t>
      </w:r>
    </w:p>
    <w:p w14:paraId="10DDDCD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QMessageBox.information(self, '已清空', '该裂缝宽度采样已清空')</w:t>
      </w:r>
    </w:p>
    <w:p w14:paraId="33D012E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delete_selected_line(self):</w:t>
      </w:r>
    </w:p>
    <w:p w14:paraId="5B667E7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self.canvas:</w:t>
      </w:r>
    </w:p>
    <w:p w14:paraId="5DC2499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4BB552E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ok, msg = self.canvas.delete_selected_any_annotation()</w:t>
      </w:r>
    </w:p>
    <w:p w14:paraId="4ED43AA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self.refresh()</w:t>
      </w:r>
    </w:p>
    <w:p w14:paraId="3400128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QMessageBox.information(self, '删除标注线', msg)</w:t>
      </w:r>
    </w:p>
    <w:p w14:paraId="281CB82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refresh(self):</w:t>
      </w:r>
    </w:p>
    <w:p w14:paraId="201B791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self.list.clear()</w:t>
      </w:r>
    </w:p>
    <w:p w14:paraId="3D58BFF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crack = self.state.selected_crack()</w:t>
      </w:r>
    </w:p>
    <w:p w14:paraId="276B664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task = self.state.current_task</w:t>
      </w:r>
    </w:p>
    <w:p w14:paraId="41EAC3D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not crack:</w:t>
      </w:r>
    </w:p>
    <w:p w14:paraId="68F6E21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self.info.setText('未选择裂缝。请先在浏览模式点击裂缝线或在右侧卡片中选择。')</w:t>
      </w:r>
    </w:p>
    <w:p w14:paraId="38EBD54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</w:t>
      </w:r>
    </w:p>
    <w:p w14:paraId="798D8B1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labels = ['最窄参考', '中间参考', '最宽参考']</w:t>
      </w:r>
    </w:p>
    <w:p w14:paraId="1B906C1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for i, s in enumerate(crack.width_samples, 1):</w:t>
      </w:r>
    </w:p>
    <w:p w14:paraId="5737262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label = labels[i - 1] if len(crack.width_samples) == 3 and i</w:t>
      </w:r>
    </w:p>
    <w:p w14:paraId="32C7F80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self.list.addItem(f'{label}：{s.width_mm:.2f} mm｜{s.created_a</w:t>
      </w:r>
    </w:p>
    <w:p w14:paraId="296067E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length_text = '0.00'</w:t>
      </w:r>
    </w:p>
    <w:p w14:paraId="54434C0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task and crack.points:</w:t>
      </w:r>
    </w:p>
    <w:p w14:paraId="16B2901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length_px = sum((((crack.points[i][0]-crack.points[i-1][0])*</w:t>
      </w:r>
    </w:p>
    <w:p w14:paraId="642326B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length_text = f'{length_px*task.meter_per_pixel:.2f} 米' if t</w:t>
      </w:r>
    </w:p>
    <w:p w14:paraId="37F8597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vals = [s.width_mm for s in crack.width_samples]</w:t>
      </w:r>
    </w:p>
    <w:p w14:paraId="1D9592E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width_detail = '暂无宽度采样'</w:t>
      </w:r>
    </w:p>
    <w:p w14:paraId="2146AEE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vals:</w:t>
      </w:r>
    </w:p>
    <w:p w14:paraId="375DFED6">
      <w:pPr>
        <w:spacing w:before="0" w:after="0" w:line="24" w:lineRule="auto"/>
      </w:pPr>
      <w:r>
        <w:br w:type="page"/>
      </w:r>
    </w:p>
    <w:p w14:paraId="6B62043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width_detail = f'最窄：{min(vals):.2f}mm｜中间：{vals[len(vals)//2]</w:t>
      </w:r>
    </w:p>
    <w:p w14:paraId="7EDD7B4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self.info.setText(</w:t>
      </w:r>
    </w:p>
    <w:p w14:paraId="1C4493F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f'{crack.crack_id}\n'</w:t>
      </w:r>
    </w:p>
    <w:p w14:paraId="5DD4DE3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f'来源：{crack.source}\n'</w:t>
      </w:r>
    </w:p>
    <w:p w14:paraId="4BDC2B0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f'长度：{length_text}\n'</w:t>
      </w:r>
    </w:p>
    <w:p w14:paraId="489DE45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f'{width_detail}\n'</w:t>
      </w:r>
    </w:p>
    <w:p w14:paraId="6D1C799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f'平均宽度：{crack.avg_width_mm:.2f}mm\n'</w:t>
      </w:r>
    </w:p>
    <w:p w14:paraId="141BBC2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f'最大宽度：{crack.max_width_mm:.2f}mm\n'</w:t>
      </w:r>
    </w:p>
    <w:p w14:paraId="413708C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f'状态：{CrackWidthGauge.status_text(crack.max_width_mm)}'</w:t>
      </w:r>
    </w:p>
    <w:p w14:paraId="1AB9581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)</w:t>
      </w:r>
    </w:p>
    <w:p w14:paraId="79AB701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__future__ import annotations</w:t>
      </w:r>
    </w:p>
    <w:p w14:paraId="6D58908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PyQt6.QtWidgets import QFrame, QVBoxLayout, QLabel, QPushButton, QH</w:t>
      </w:r>
    </w:p>
    <w:p w14:paraId="58C07B3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PyQt6.QtCore import Qt</w:t>
      </w:r>
    </w:p>
    <w:p w14:paraId="6363BD0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def title_label(text: str) -&gt; QLabel:</w:t>
      </w:r>
    </w:p>
    <w:p w14:paraId="5145A00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label = QLabel(text)</w:t>
      </w:r>
    </w:p>
    <w:p w14:paraId="20CC7C4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label.setObjectName("TitleLabel")</w:t>
      </w:r>
    </w:p>
    <w:p w14:paraId="1473129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return label</w:t>
      </w:r>
    </w:p>
    <w:p w14:paraId="48713EF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PanelCard(QFrame):</w:t>
      </w:r>
    </w:p>
    <w:p w14:paraId="79D9285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__init__(self, title: str = "", parent=None):</w:t>
      </w:r>
    </w:p>
    <w:p w14:paraId="484A2BF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super().__init__(parent)</w:t>
      </w:r>
    </w:p>
    <w:p w14:paraId="4FD47D4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self.setObjectName("PanelCard")</w:t>
      </w:r>
    </w:p>
    <w:p w14:paraId="40FB8EB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self.layout = QVBoxLayout(self)</w:t>
      </w:r>
    </w:p>
    <w:p w14:paraId="5C9066B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self.layout.setContentsMargins(14, 14, 14, 14)</w:t>
      </w:r>
    </w:p>
    <w:p w14:paraId="3E4FC93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self.layout.setSpacing(10)</w:t>
      </w:r>
    </w:p>
    <w:p w14:paraId="35A25CC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title:</w:t>
      </w:r>
    </w:p>
    <w:p w14:paraId="5213C68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self.layout.addWidget(title_label(title))</w:t>
      </w:r>
    </w:p>
    <w:p w14:paraId="622EB11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InfoBox(QTextEdit):</w:t>
      </w:r>
    </w:p>
    <w:p w14:paraId="65283D8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__init__(self, text: str = ""):</w:t>
      </w:r>
    </w:p>
    <w:p w14:paraId="71C5261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super().__init__()</w:t>
      </w:r>
    </w:p>
    <w:p w14:paraId="24124D1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self.setReadOnly(True)</w:t>
      </w:r>
    </w:p>
    <w:p w14:paraId="6EDA3A7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self.setMinimumHeight(80)</w:t>
      </w:r>
    </w:p>
    <w:p w14:paraId="165F107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self.setText(text)</w:t>
      </w:r>
    </w:p>
    <w:p w14:paraId="6938C1F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def primary_button(text: str) -&gt; QPushButton:</w:t>
      </w:r>
    </w:p>
    <w:p w14:paraId="612F7BA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b = QPushButton(text)</w:t>
      </w:r>
    </w:p>
    <w:p w14:paraId="4EEC1E4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b.setObjectName("PrimaryButton")</w:t>
      </w:r>
    </w:p>
    <w:p w14:paraId="05598CB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return b</w:t>
      </w:r>
    </w:p>
    <w:p w14:paraId="642F687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def success_button(text: str) -&gt; QPushButton:</w:t>
      </w:r>
    </w:p>
    <w:p w14:paraId="5DB56D9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b = QPushButton(text)</w:t>
      </w:r>
    </w:p>
    <w:p w14:paraId="08DB451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b.setObjectName("SuccessButton")</w:t>
      </w:r>
    </w:p>
    <w:p w14:paraId="6899F79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return b</w:t>
      </w:r>
    </w:p>
    <w:p w14:paraId="17AE381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def danger_button(text: str) -&gt; QPushButton:</w:t>
      </w:r>
    </w:p>
    <w:p w14:paraId="37B231E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b = QPushButton(text)</w:t>
      </w:r>
    </w:p>
    <w:p w14:paraId="35C6586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b.setObjectName("DangerButton")</w:t>
      </w:r>
    </w:p>
    <w:p w14:paraId="10C44D5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return b</w:t>
      </w:r>
    </w:p>
    <w:p w14:paraId="7053D28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def make_button_row(*buttons):</w:t>
      </w:r>
    </w:p>
    <w:p w14:paraId="4518442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row = QHBoxLayout()</w:t>
      </w:r>
    </w:p>
    <w:p w14:paraId="42CD634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for b in buttons:</w:t>
      </w:r>
    </w:p>
    <w:p w14:paraId="287CAA1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row.addWidget(b)</w:t>
      </w:r>
    </w:p>
    <w:p w14:paraId="7AAD0A7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row.addStretch()</w:t>
      </w:r>
    </w:p>
    <w:p w14:paraId="780327F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return row</w:t>
      </w:r>
    </w:p>
    <w:p w14:paraId="140E31B2">
      <w:pPr>
        <w:spacing w:before="0" w:after="0" w:line="24" w:lineRule="auto"/>
      </w:pPr>
      <w:r>
        <w:br w:type="page"/>
      </w:r>
    </w:p>
    <w:p w14:paraId="012D79A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def group_box(title: str, layout) -&gt; QGroupBox:</w:t>
      </w:r>
    </w:p>
    <w:p w14:paraId="3F30F78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box = QGroupBox(title)</w:t>
      </w:r>
    </w:p>
    <w:p w14:paraId="31DC757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box.setLayout(layout)</w:t>
      </w:r>
    </w:p>
    <w:p w14:paraId="6019635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return box</w:t>
      </w:r>
    </w:p>
    <w:p w14:paraId="52056AC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import sys</w:t>
      </w:r>
    </w:p>
    <w:p w14:paraId="080BD6C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pathlib import Path</w:t>
      </w:r>
    </w:p>
    <w:p w14:paraId="012A5E0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PROJECT_ROOT = Path(__file__).resolve().parent</w:t>
      </w:r>
    </w:p>
    <w:p w14:paraId="77273FB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if str(PROJECT_ROOT) not in sys.path:</w:t>
      </w:r>
    </w:p>
    <w:p w14:paraId="302D763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sys.path.insert(0, str(PROJECT_ROOT))</w:t>
      </w:r>
    </w:p>
    <w:p w14:paraId="77DA2D2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PyQt6.QtWidgets import QApplication</w:t>
      </w:r>
    </w:p>
    <w:p w14:paraId="05AB96A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app.core.storage import StorageManager</w:t>
      </w:r>
    </w:p>
    <w:p w14:paraId="7310DF6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app.core.image_factory import ensure_sample_images</w:t>
      </w:r>
    </w:p>
    <w:p w14:paraId="12AEA3F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app.ui.login_dialog import LoginDialog</w:t>
      </w:r>
    </w:p>
    <w:p w14:paraId="5BC5E29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app.ui.main_window import MainWindow</w:t>
      </w:r>
    </w:p>
    <w:p w14:paraId="1391D30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def main():</w:t>
      </w:r>
    </w:p>
    <w:p w14:paraId="1D63935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ensure_sample_images(PROJECT_ROOT / 'assets' / 'samples')</w:t>
      </w:r>
    </w:p>
    <w:p w14:paraId="5EAD995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app = QApplication(sys.argv)</w:t>
      </w:r>
    </w:p>
    <w:p w14:paraId="0987565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qss_path = PROJECT_ROOT / 'assets' / 'styles' / 'light.qss'</w:t>
      </w:r>
    </w:p>
    <w:p w14:paraId="28B0D91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if qss_path.exists():</w:t>
      </w:r>
    </w:p>
    <w:p w14:paraId="21ED304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app.setStyleSheet(qss_path.read_text(encoding='utf-8'))</w:t>
      </w:r>
    </w:p>
    <w:p w14:paraId="7897CE0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storage = StorageManager(PROJECT_ROOT / 'data')</w:t>
      </w:r>
    </w:p>
    <w:p w14:paraId="6E563C1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login = LoginDialog(storage)</w:t>
      </w:r>
    </w:p>
    <w:p w14:paraId="3854DAC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if login.exec() != LoginDialog.DialogCode.Accepted:</w:t>
      </w:r>
    </w:p>
    <w:p w14:paraId="2EDA59A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return 0</w:t>
      </w:r>
    </w:p>
    <w:p w14:paraId="72D718F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window = MainWindow(storage, login.current_user, PROJECT_ROOT)</w:t>
      </w:r>
    </w:p>
    <w:p w14:paraId="3B60757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window.show()</w:t>
      </w:r>
    </w:p>
    <w:p w14:paraId="570CF3B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return app.exec()</w:t>
      </w:r>
    </w:p>
    <w:p w14:paraId="142B993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if __name__ == '__main__':</w:t>
      </w:r>
    </w:p>
    <w:p w14:paraId="5FBCBD9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raise SystemExit(main())</w:t>
      </w:r>
    </w:p>
    <w:p w14:paraId="58DA581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__future__ import annotations</w:t>
      </w:r>
    </w:p>
    <w:p w14:paraId="3C46F00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pathlib import Path</w:t>
      </w:r>
    </w:p>
    <w:p w14:paraId="775DEED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typing import List, Tuple</w:t>
      </w:r>
    </w:p>
    <w:p w14:paraId="1BE0A83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import math</w:t>
      </w:r>
    </w:p>
    <w:p w14:paraId="6ED2CB1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import numpy as np</w:t>
      </w:r>
    </w:p>
    <w:p w14:paraId="186EE9E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PIL import Image, ImageFilter</w:t>
      </w:r>
    </w:p>
    <w:p w14:paraId="2116730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.models import CrackObject, WidthSample</w:t>
      </w:r>
    </w:p>
    <w:p w14:paraId="72C7F1C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.geometry import polyline_length, distance</w:t>
      </w:r>
    </w:p>
    <w:p w14:paraId="6A8FA5F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from .severity import CrackSeverityEvaluator</w:t>
      </w:r>
    </w:p>
    <w:p w14:paraId="3539115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Point = Tuple[float, float]</w:t>
      </w:r>
    </w:p>
    <w:p w14:paraId="3F6D9F1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>class CrackAutoDetector:</w:t>
      </w:r>
    </w:p>
    <w:p w14:paraId="6456337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"""自动裂缝标注算法。</w:t>
      </w:r>
    </w:p>
    <w:p w14:paraId="306E80C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本版不再使用“全局暗像素连通”作为主逻辑，而是采用：</w:t>
      </w:r>
    </w:p>
    <w:p w14:paraId="24F32AA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1. 局部背景减法，增强“比周边更暗”的线状裂缝；</w:t>
      </w:r>
    </w:p>
    <w:p w14:paraId="4B9C66E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2. 邻域连续性过滤，去掉单个石子、纹理噪点；</w:t>
      </w:r>
    </w:p>
    <w:p w14:paraId="53188FB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3. 连通域几何筛选，过滤块状污渍、边缘噪声和短小纹理；</w:t>
      </w:r>
    </w:p>
    <w:p w14:paraId="0AE1902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4. 线性支撑度验证，确认拟合折线确实落在暗线区域上；</w:t>
      </w:r>
    </w:p>
    <w:p w14:paraId="15550CB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5. 默认保守识别，避免一次性生成大量错误标注线。</w:t>
      </w:r>
    </w:p>
    <w:p w14:paraId="16ED28D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"""</w:t>
      </w:r>
    </w:p>
    <w:p w14:paraId="306F074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PRESETS = {</w:t>
      </w:r>
    </w:p>
    <w:p w14:paraId="72B5813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"保守": {</w:t>
      </w:r>
    </w:p>
    <w:p w14:paraId="18B301A5">
      <w:pPr>
        <w:spacing w:before="0" w:after="0" w:line="24" w:lineRule="auto"/>
      </w:pPr>
      <w:r>
        <w:br w:type="page"/>
      </w:r>
    </w:p>
    <w:p w14:paraId="77EFDE6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"contrast_percentile": 96.0,</w:t>
      </w:r>
    </w:p>
    <w:p w14:paraId="101B80BC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"min_contrast": 18,</w:t>
      </w:r>
    </w:p>
    <w:p w14:paraId="38AC6A8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"min_length_px": 130,</w:t>
      </w:r>
    </w:p>
    <w:p w14:paraId="2A1E2E4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"min_area": 14,</w:t>
      </w:r>
    </w:p>
    <w:p w14:paraId="77AE41C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"max_count": 6,</w:t>
      </w:r>
    </w:p>
    <w:p w14:paraId="3014E6C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"support": 0.42,</w:t>
      </w:r>
    </w:p>
    <w:p w14:paraId="2A874C20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"edge_guard": 0.035,</w:t>
      </w:r>
    </w:p>
    <w:p w14:paraId="0D45080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"neighbor_min": 2,</w:t>
      </w:r>
    </w:p>
    <w:p w14:paraId="669C9DA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"line_width": 2,</w:t>
      </w:r>
    </w:p>
    <w:p w14:paraId="41E8B0A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},</w:t>
      </w:r>
    </w:p>
    <w:p w14:paraId="1062EDC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"标准": {</w:t>
      </w:r>
    </w:p>
    <w:p w14:paraId="52C96A8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"contrast_percentile": 94.0,</w:t>
      </w:r>
    </w:p>
    <w:p w14:paraId="00DE6FA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"min_contrast": 14,</w:t>
      </w:r>
    </w:p>
    <w:p w14:paraId="04F0172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"min_length_px": 95,</w:t>
      </w:r>
    </w:p>
    <w:p w14:paraId="4BDF9DB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"min_area": 10,</w:t>
      </w:r>
    </w:p>
    <w:p w14:paraId="08C372B2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"max_count": 8,</w:t>
      </w:r>
    </w:p>
    <w:p w14:paraId="34FA643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"support": 0.37,</w:t>
      </w:r>
    </w:p>
    <w:p w14:paraId="012F1683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"edge_guard": 0.025,</w:t>
      </w:r>
    </w:p>
    <w:p w14:paraId="57AF93E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"neighbor_min": 2,</w:t>
      </w:r>
    </w:p>
    <w:p w14:paraId="74C9D14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"line_width": 2,</w:t>
      </w:r>
    </w:p>
    <w:p w14:paraId="3695F38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},</w:t>
      </w:r>
    </w:p>
    <w:p w14:paraId="6FDCCC9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"增强": {</w:t>
      </w:r>
    </w:p>
    <w:p w14:paraId="3D6E280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"contrast_percentile": 91.0,</w:t>
      </w:r>
    </w:p>
    <w:p w14:paraId="37E311A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"min_contrast": 11,</w:t>
      </w:r>
    </w:p>
    <w:p w14:paraId="03981DA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"min_length_px": 70,</w:t>
      </w:r>
    </w:p>
    <w:p w14:paraId="60AC304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"min_area": 8,</w:t>
      </w:r>
    </w:p>
    <w:p w14:paraId="43CA0289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"max_count": 12,</w:t>
      </w:r>
    </w:p>
    <w:p w14:paraId="225A331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"support": 0.30,</w:t>
      </w:r>
    </w:p>
    <w:p w14:paraId="0A320FB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"edge_guard": 0.018,</w:t>
      </w:r>
    </w:p>
    <w:p w14:paraId="0D83638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"neighbor_min": 1,</w:t>
      </w:r>
    </w:p>
    <w:p w14:paraId="671FA9A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"line_width": 3,</w:t>
      </w:r>
    </w:p>
    <w:p w14:paraId="5E3627D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},</w:t>
      </w:r>
    </w:p>
    <w:p w14:paraId="5746E98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}</w:t>
      </w:r>
    </w:p>
    <w:p w14:paraId="76FF09B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@staticmethod</w:t>
      </w:r>
    </w:p>
    <w:p w14:paraId="7B04F2B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def detect_from_image(</w:t>
      </w:r>
    </w:p>
    <w:p w14:paraId="12DA326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image_path: str | Path,</w:t>
      </w:r>
    </w:p>
    <w:p w14:paraId="2D039C1B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meter_per_pixel: float | None = None,</w:t>
      </w:r>
    </w:p>
    <w:p w14:paraId="62FE235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max_cracks: int | None = None,</w:t>
      </w:r>
    </w:p>
    <w:p w14:paraId="009200D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min_length_px: float | None = None,</w:t>
      </w:r>
    </w:p>
    <w:p w14:paraId="4C3D6C9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sensitivity: str = "保守",</w:t>
      </w:r>
    </w:p>
    <w:p w14:paraId="6E4A90DA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) -&gt; List[CrackObject]:</w:t>
      </w:r>
    </w:p>
    <w:p w14:paraId="58A37C14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arr = CrackAutoDetector._load_gray(image_path)</w:t>
      </w:r>
    </w:p>
    <w:p w14:paraId="3187C856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arr is None:</w:t>
      </w:r>
    </w:p>
    <w:p w14:paraId="2AE5B3FF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return []</w:t>
      </w:r>
    </w:p>
    <w:p w14:paraId="72E439BD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cfg = dict(CrackAutoDetector.PRESETS.get(sensitivity, CrackAutoD</w:t>
      </w:r>
    </w:p>
    <w:p w14:paraId="6B3738C1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max_cracks is not None:</w:t>
      </w:r>
    </w:p>
    <w:p w14:paraId="0E5AD115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cfg["max_count"] = max_cracks</w:t>
      </w:r>
    </w:p>
    <w:p w14:paraId="403BDABE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if min_length_px is not None:</w:t>
      </w:r>
    </w:p>
    <w:p w14:paraId="4F44F937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    cfg["min_length_px"] = min_length_px</w:t>
      </w:r>
    </w:p>
    <w:p w14:paraId="1F70A268">
      <w:pPr>
        <w:spacing w:before="0" w:after="0" w:line="259" w:lineRule="auto"/>
      </w:pPr>
      <w:r>
        <w:rPr>
          <w:rFonts w:ascii="Consolas" w:hAnsi="Consolas" w:eastAsia="Consolas"/>
          <w:b w:val="0"/>
          <w:color w:val="000000"/>
          <w:sz w:val="17"/>
        </w:rPr>
        <w:t xml:space="preserve">        small, scale = CrackAutoDetector._downsample(arr)</w:t>
      </w:r>
    </w:p>
    <w:sectPr>
      <w:footerReference r:id="rId5" w:type="default"/>
      <w:pgSz w:w="11909" w:h="16834"/>
      <w:pgMar w:top="648" w:right="720" w:bottom="648" w:left="1037" w:header="720" w:footer="720" w:gutter="0"/>
      <w:lnNumType w:countBy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A55A97">
    <w:pPr>
      <w:pStyle w:val="24"/>
      <w:jc w:val="center"/>
    </w:pPr>
    <w:r>
      <w:rPr>
        <w:rFonts w:ascii="宋体" w:hAnsi="宋体" w:eastAsia="宋体"/>
        <w:b w:val="0"/>
        <w:color w:val="000000"/>
        <w:sz w:val="18"/>
      </w:rPr>
      <w:fldChar w:fldCharType="begin"/>
    </w:r>
    <w:r>
      <w:rPr>
        <w:rFonts w:ascii="宋体" w:hAnsi="宋体" w:eastAsia="宋体"/>
        <w:b w:val="0"/>
        <w:color w:val="000000"/>
        <w:sz w:val="18"/>
      </w:rPr>
      <w:instrText xml:space="preserve">PAGE</w:instrText>
    </w:r>
    <w:r>
      <w:rPr>
        <w:rFonts w:ascii="宋体" w:hAnsi="宋体" w:eastAsia="宋体"/>
        <w:b w:val="0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23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onsolas" w:hAnsi="Consolas" w:eastAsia="Consolas" w:cstheme="minorBidi"/>
      <w:color w:val="000000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2026-06-09T13:07:57Z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FD0453EB8A2E40578AF9C812E01686DF_13</vt:lpwstr>
  </property>
</Properties>
</file>