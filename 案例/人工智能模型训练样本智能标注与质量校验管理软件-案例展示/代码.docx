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06950A">
      <w:pPr>
        <w:pStyle w:val="14"/>
        <w:spacing w:before="0" w:after="0" w:line="284" w:lineRule="exact"/>
        <w:ind w:left="400" w:hanging="320"/>
      </w:pPr>
      <w:bookmarkStart w:id="0" w:name="_GoBack"/>
      <w:bookmarkEnd w:id="0"/>
      <w:r>
        <w:rPr>
          <w:rFonts w:ascii="Consolas" w:hAnsi="Consolas" w:eastAsia="Consolas"/>
          <w:color w:val="000000"/>
          <w:sz w:val="16"/>
        </w:rPr>
        <w:t>def rank_samples(samples: list[dict]) -&gt; list[dict]:</w:t>
      </w:r>
    </w:p>
    <w:p w14:paraId="4A346F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score(s: dict) -&gt; float:</w:t>
      </w:r>
    </w:p>
    <w:p w14:paraId="7AEDEA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= 0</w:t>
      </w:r>
    </w:p>
    <w:p w14:paraId="126BF9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+= 35 if s.get('is_low_confidence') else 0</w:t>
      </w:r>
    </w:p>
    <w:p w14:paraId="1028F8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+= 30 if '质检异常' in (s.get('status') or '') else 0</w:t>
      </w:r>
    </w:p>
    <w:p w14:paraId="1931BE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+= 20 * int(s.get('rework_count') or 0)</w:t>
      </w:r>
    </w:p>
    <w:p w14:paraId="710FAD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+= 25 if s.get('is_duplicate') else 0</w:t>
      </w:r>
    </w:p>
    <w:p w14:paraId="37B8CE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+= 40 if s.get('is_ground_truth') else 0</w:t>
      </w:r>
    </w:p>
    <w:p w14:paraId="581B98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+= 10 if '低置信' in (s.get('risk_tags') or '') else 0</w:t>
      </w:r>
    </w:p>
    <w:p w14:paraId="770217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risk</w:t>
      </w:r>
    </w:p>
    <w:p w14:paraId="2780BB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sorted(samples, key=score, reverse=True)</w:t>
      </w:r>
    </w:p>
    <w:p w14:paraId="2801DA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app.algorithms.iou import bbox_iou</w:t>
      </w:r>
    </w:p>
    <w:p w14:paraId="164CF9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check_bbox(annotation: dict, image_w: int, image_h: int) -&gt; list[dict]:</w:t>
      </w:r>
    </w:p>
    <w:p w14:paraId="27CD3D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issues = []</w:t>
      </w:r>
    </w:p>
    <w:p w14:paraId="63C914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x, y, w, h = float(annotation['x']), float(annotation['y']), float(annotation['w'...</w:t>
      </w:r>
    </w:p>
    <w:p w14:paraId="5BC4A8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area = w * h</w:t>
      </w:r>
    </w:p>
    <w:p w14:paraId="25A485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image_area = max(1, image_w * image_h)</w:t>
      </w:r>
    </w:p>
    <w:p w14:paraId="3759CF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x &lt; 0 or y &lt; 0 or x + w &gt; image_w or y + h &gt; image_h:</w:t>
      </w:r>
    </w:p>
    <w:p w14:paraId="6AC850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"标注框越界", "severity": "高", "rule": "BBoxBoundary", "pos...</w:t>
      </w:r>
    </w:p>
    <w:p w14:paraId="698325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area &lt; image_area * 0.002:</w:t>
      </w:r>
    </w:p>
    <w:p w14:paraId="4EFF54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"标注框过小", "severity": "中", "rule": "MinBoxArea", "posit...</w:t>
      </w:r>
    </w:p>
    <w:p w14:paraId="0E8267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area &gt; image_area * 0.65:</w:t>
      </w:r>
    </w:p>
    <w:p w14:paraId="15B445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"标注框过大", "severity": "中", "rule": "MaxBoxArea", "posit...</w:t>
      </w:r>
    </w:p>
    <w:p w14:paraId="7B7E13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min(abs(x), abs(y), abs(image_w - (x + w)), abs(image_h - (y + h))) &lt;= 2:</w:t>
      </w:r>
    </w:p>
    <w:p w14:paraId="0B7573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"异常贴边框", "severity": "低", "rule": "EdgeTouch", "positi...</w:t>
      </w:r>
    </w:p>
    <w:p w14:paraId="384F0C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w &lt;= 0 or h &lt;= 0:</w:t>
      </w:r>
    </w:p>
    <w:p w14:paraId="0BAF13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"无效标注框", "severity": "高", "rule": "NonPositiveBox", "p...</w:t>
      </w:r>
    </w:p>
    <w:p w14:paraId="178496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ratio = max(w / max(h, 1), h / max(w, 1))</w:t>
      </w:r>
    </w:p>
    <w:p w14:paraId="381A39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ratio &gt; 8:</w:t>
      </w:r>
    </w:p>
    <w:p w14:paraId="137F84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"长宽比异常", "severity": "低", "rule": "AspectRatio", "posi...</w:t>
      </w:r>
    </w:p>
    <w:p w14:paraId="67A3A4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issues</w:t>
      </w:r>
    </w:p>
    <w:p w14:paraId="1347C9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check_duplicate_boxes(annotations: list[dict]) -&gt; list[dict]:</w:t>
      </w:r>
    </w:p>
    <w:p w14:paraId="4F2AD6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issues = []</w:t>
      </w:r>
    </w:p>
    <w:p w14:paraId="122B7A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i, a in enumerate(annotations):</w:t>
      </w:r>
    </w:p>
    <w:p w14:paraId="0B13A4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b in annotations[i + 1:]:</w:t>
      </w:r>
    </w:p>
    <w:p w14:paraId="67A13A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score = bbox_iou(a, b)</w:t>
      </w:r>
    </w:p>
    <w:p w14:paraId="19EF5E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score &gt; 0.82 and a.get('label') == b.get('label'):</w:t>
      </w:r>
    </w:p>
    <w:p w14:paraId="11EB47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issues.append({"type": "同目标重复框", "severity": "高", "rule": "DuplicateI...</w:t>
      </w:r>
    </w:p>
    <w:p w14:paraId="061E31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elif score &gt; 0.65:</w:t>
      </w:r>
    </w:p>
    <w:p w14:paraId="5D17C6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issues.append({"type": "高度重叠框", "severity": "中", "rule": "OverlapIoU"...</w:t>
      </w:r>
    </w:p>
    <w:p w14:paraId="657E36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issues</w:t>
      </w:r>
    </w:p>
    <w:p w14:paraId="1CDDA2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math import log2</w:t>
      </w:r>
    </w:p>
    <w:p w14:paraId="1E871B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label_balance_score(label_counts: dict[str, int]) -&gt; float:</w:t>
      </w:r>
    </w:p>
    <w:p w14:paraId="210A7E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total = sum(label_counts.values())</w:t>
      </w:r>
    </w:p>
    <w:p w14:paraId="2D0B60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not total or len(label_counts) &lt; 2:</w:t>
      </w:r>
    </w:p>
    <w:p w14:paraId="68E9D0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60.0</w:t>
      </w:r>
    </w:p>
    <w:p w14:paraId="358F99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probs = [c / total for c in label_counts.values() if c &gt; 0]</w:t>
      </w:r>
    </w:p>
    <w:p w14:paraId="71F32C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entropy = -sum(p * log2(p) for p in probs)</w:t>
      </w:r>
    </w:p>
    <w:p w14:paraId="51E17A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max_entropy = log2(len(label_counts))</w:t>
      </w:r>
    </w:p>
    <w:p w14:paraId="2EC424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round(100 * entropy / max_entropy, 2) if max_entropy else 60.0</w:t>
      </w:r>
    </w:p>
    <w:p w14:paraId="122EB179">
      <w:r>
        <w:br w:type="page"/>
      </w:r>
    </w:p>
    <w:p w14:paraId="3F528D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compute_health(metrics: dict) -&gt; tuple[float, list[str]]:</w:t>
      </w:r>
    </w:p>
    <w:p w14:paraId="76136B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complete = metrics.get('annotated_rate', 0)</w:t>
      </w:r>
    </w:p>
    <w:p w14:paraId="2C4C6A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auto_pass = metrics.get('auto_pass_rate', 0)</w:t>
      </w:r>
    </w:p>
    <w:p w14:paraId="322752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manual_pass = metrics.get('manual_pass_rate', 0)</w:t>
      </w:r>
    </w:p>
    <w:p w14:paraId="644227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consensus = metrics.get('consensus_score', 0)</w:t>
      </w:r>
    </w:p>
    <w:p w14:paraId="471A9B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gt = metrics.get('gt_score', 0)</w:t>
      </w:r>
    </w:p>
    <w:p w14:paraId="4044F7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balance = metrics.get('balance_score', 0)</w:t>
      </w:r>
    </w:p>
    <w:p w14:paraId="486A74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duplicate_penalty = metrics.get('duplicate_rate', 0) * 100</w:t>
      </w:r>
    </w:p>
    <w:p w14:paraId="3FC987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rework_penalty = metrics.get('rework_rate', 0) * 80</w:t>
      </w:r>
    </w:p>
    <w:p w14:paraId="37D63D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score = complete * 0.20 + auto_pass * 0.15 + manual_pass * 0.15 + consensus * 0.1...</w:t>
      </w:r>
    </w:p>
    <w:p w14:paraId="79CDDA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score = max(0, min(100, score - duplicate_penalty * 0.08 - rework_penalty * 0.10))</w:t>
      </w:r>
    </w:p>
    <w:p w14:paraId="1CB3E3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deductions = []</w:t>
      </w:r>
    </w:p>
    <w:p w14:paraId="042DBB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complete &lt; 95:</w:t>
      </w:r>
    </w:p>
    <w:p w14:paraId="379B93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deductions.append('标注完整度不足，建议优先完成待标注样本。')</w:t>
      </w:r>
    </w:p>
    <w:p w14:paraId="155A47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auto_pass &lt; 90:</w:t>
      </w:r>
    </w:p>
    <w:p w14:paraId="2DC1A0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deductions.append('自动质检通过率偏低，需处理越界框、重复框和空标签。')</w:t>
      </w:r>
    </w:p>
    <w:p w14:paraId="7A9894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consensus &lt; 85:</w:t>
      </w:r>
    </w:p>
    <w:p w14:paraId="033039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deductions.append('多人一致性不足，建议增加仲裁和规范校准。')</w:t>
      </w:r>
    </w:p>
    <w:p w14:paraId="0413A9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balance &lt; 75:</w:t>
      </w:r>
    </w:p>
    <w:p w14:paraId="523367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deductions.append('标签分布不均衡，建议补充少数类样本。')</w:t>
      </w:r>
    </w:p>
    <w:p w14:paraId="366520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metrics.get('rework_rate', 0) &gt; 0.08:</w:t>
      </w:r>
    </w:p>
    <w:p w14:paraId="4EFE1A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deductions.append('返工率偏高，建议复盘高频错误标签。')</w:t>
      </w:r>
    </w:p>
    <w:p w14:paraId="34A2AA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round(score, 2), deductions</w:t>
      </w:r>
    </w:p>
    <w:p w14:paraId="0DDE1A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hashlib</w:t>
      </w:r>
    </w:p>
    <w:p w14:paraId="3B023A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1A5CB4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PIL import Image</w:t>
      </w:r>
    </w:p>
    <w:p w14:paraId="203209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md5_file(path: str | Path) -&gt; str:</w:t>
      </w:r>
    </w:p>
    <w:p w14:paraId="144C00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 = Path(path)</w:t>
      </w:r>
    </w:p>
    <w:p w14:paraId="1740304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h = hashlib.md5()</w:t>
      </w:r>
    </w:p>
    <w:p w14:paraId="5CB7CD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with p.open('rb') as f:</w:t>
      </w:r>
    </w:p>
    <w:p w14:paraId="1E41C1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chunk in iter(lambda: f.read(8192), b''):</w:t>
      </w:r>
    </w:p>
    <w:p w14:paraId="06F9F7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h.update(chunk)</w:t>
      </w:r>
    </w:p>
    <w:p w14:paraId="18BC3C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h.hexdigest()</w:t>
      </w:r>
    </w:p>
    <w:p w14:paraId="0783D7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average_hash(path: str | Path, size: int = 8) -&gt; str:</w:t>
      </w:r>
    </w:p>
    <w:p w14:paraId="4DE2DF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img = Image.open(path).convert('L').resize((size, size))</w:t>
      </w:r>
    </w:p>
    <w:p w14:paraId="5614D7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pixels = list(img.getdata())</w:t>
      </w:r>
    </w:p>
    <w:p w14:paraId="208351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avg = sum(pixels) / len(pixels)</w:t>
      </w:r>
    </w:p>
    <w:p w14:paraId="09D697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bits = ''.join('1' if p &gt; avg else '0' for p in pixels)</w:t>
      </w:r>
    </w:p>
    <w:p w14:paraId="356594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f"{int(bits, 2):0{size * size // 4}x}"</w:t>
      </w:r>
    </w:p>
    <w:p w14:paraId="5EB2CF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hamming_hex(a: str, b: str) -&gt; int:</w:t>
      </w:r>
    </w:p>
    <w:p w14:paraId="2CC19B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bin(int(a, 16) ^ int(b, 16)).count('1')</w:t>
      </w:r>
    </w:p>
    <w:p w14:paraId="74E84C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bbox_iou(a: dict, b: dict) -&gt; float:</w:t>
      </w:r>
    </w:p>
    <w:p w14:paraId="276CCC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ax1, ay1, ax2, ay2 = float(a['x']), float(a['y']), float(a['x'] + a['w']), float(...</w:t>
      </w:r>
    </w:p>
    <w:p w14:paraId="7316C5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bx1, by1, bx2, by2 = float(b['x']), float(b['y']), float(b['x'] + b['w']), float(...</w:t>
      </w:r>
    </w:p>
    <w:p w14:paraId="48EE7D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ix1, iy1 = max(ax1, bx1), max(ay1, by1)</w:t>
      </w:r>
    </w:p>
    <w:p w14:paraId="3ED1EC9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ix2, iy2 = min(ax2, bx2), min(ay2, by2)</w:t>
      </w:r>
    </w:p>
    <w:p w14:paraId="2C0196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iw, ih = max(0.0, ix2 - ix1), max(0.0, iy2 - iy1)</w:t>
      </w:r>
    </w:p>
    <w:p w14:paraId="0B47B5C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inter = iw * ih</w:t>
      </w:r>
    </w:p>
    <w:p w14:paraId="386846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area_a = max(0.0, ax2 - ax1) * max(0.0, ay2 - ay1)</w:t>
      </w:r>
    </w:p>
    <w:p w14:paraId="7530BB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area_b = max(0.0, bx2 - bx1) * max(0.0, by2 - by1)</w:t>
      </w:r>
    </w:p>
    <w:p w14:paraId="0E851C93">
      <w:r>
        <w:br w:type="page"/>
      </w:r>
    </w:p>
    <w:p w14:paraId="442FC57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union = area_a + area_b - inter</w:t>
      </w:r>
    </w:p>
    <w:p w14:paraId="7934C8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inter / union if union else 0.0</w:t>
      </w:r>
    </w:p>
    <w:p w14:paraId="5474DF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re</w:t>
      </w:r>
    </w:p>
    <w:p w14:paraId="6E50F4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difflib import SequenceMatcher</w:t>
      </w:r>
    </w:p>
    <w:p w14:paraId="2A9B1F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normalize_text(text: str) -&gt; str:</w:t>
      </w:r>
    </w:p>
    <w:p w14:paraId="7B1949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re.sub(r"\s+", "", (text or "").lower())</w:t>
      </w:r>
    </w:p>
    <w:p w14:paraId="378B1D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similarity(a: str, b: str) -&gt; float:</w:t>
      </w:r>
    </w:p>
    <w:p w14:paraId="7D7BC3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SequenceMatcher(None, normalize_text(a), normalize_text(b)).ratio()</w:t>
      </w:r>
    </w:p>
    <w:p w14:paraId="16B15C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check_text_sample(text: str, labels: list[str] | None = None, reason: str = "") -...</w:t>
      </w:r>
    </w:p>
    <w:p w14:paraId="126A46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issues = []</w:t>
      </w:r>
    </w:p>
    <w:p w14:paraId="271829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raw = text or ""</w:t>
      </w:r>
    </w:p>
    <w:p w14:paraId="5AF941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not raw.strip():</w:t>
      </w:r>
    </w:p>
    <w:p w14:paraId="0EFAB7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"文本为空", "severity": "高", "rule": "EmptyText", "positio...</w:t>
      </w:r>
    </w:p>
    <w:p w14:paraId="1A3708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0 &lt; len(raw.strip()) &lt; 8:</w:t>
      </w:r>
    </w:p>
    <w:p w14:paraId="265619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"文本过短", "severity": "中", "rule": "ShortText", "positio...</w:t>
      </w:r>
    </w:p>
    <w:p w14:paraId="1B4A69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labels is not None and not labels:</w:t>
      </w:r>
    </w:p>
    <w:p w14:paraId="50308A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"标签为空", "severity": "高", "rule": "EmptyLabel", "positi...</w:t>
      </w:r>
    </w:p>
    <w:p w14:paraId="2EC130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labels and "退款" in labels and "物流" in labels:</w:t>
      </w:r>
    </w:p>
    <w:p w14:paraId="69A760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"标签冲突", "severity": "中", "rule": "ExclusiveIntent", "p...</w:t>
      </w:r>
    </w:p>
    <w:p w14:paraId="473183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reason is not None and len(reason.strip()) &lt; 10:</w:t>
      </w:r>
    </w:p>
    <w:p w14:paraId="3D06465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issues.append({"type": "评价理由过短", "severity": "低", "rule": "ReasonLength", "po...</w:t>
      </w:r>
    </w:p>
    <w:p w14:paraId="5A4A609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issues</w:t>
      </w:r>
    </w:p>
    <w:p w14:paraId="4A4641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0452A5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APP_NAME = "人工智能模型训练样本智能标注与质量校验管理软件"</w:t>
      </w:r>
    </w:p>
    <w:p w14:paraId="5F31E0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BASE_DIR = Path(__file__).resolve().parents[2]</w:t>
      </w:r>
    </w:p>
    <w:p w14:paraId="06C0A6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DATA_DIR = BASE_DIR / "data"</w:t>
      </w:r>
    </w:p>
    <w:p w14:paraId="792EC3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DB_PATH = DATA_DIR / "app.db"</w:t>
      </w:r>
    </w:p>
    <w:p w14:paraId="65AF43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DEMO_DIR = DATA_DIR / "demo"</w:t>
      </w:r>
    </w:p>
    <w:p w14:paraId="2A8853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IMAGE_DIR = DEMO_DIR / "images"</w:t>
      </w:r>
    </w:p>
    <w:p w14:paraId="658FC3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TEXT_DIR = DEMO_DIR / "texts"</w:t>
      </w:r>
    </w:p>
    <w:p w14:paraId="2E3C24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ANNOTATION_DIR = DEMO_DIR / "annotations"</w:t>
      </w:r>
    </w:p>
    <w:p w14:paraId="2BFC69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IMPORT_DIR = DEMO_DIR / "imports"</w:t>
      </w:r>
    </w:p>
    <w:p w14:paraId="7A5508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EXPORT_DIR = DEMO_DIR / "exports"</w:t>
      </w:r>
    </w:p>
    <w:p w14:paraId="72F5A4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DOCS_DIR = BASE_DIR / "docs"</w:t>
      </w:r>
    </w:p>
    <w:p w14:paraId="6BF3C3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for p in [DATA_DIR, DEMO_DIR, IMAGE_DIR, TEXT_DIR, ANNOTATION_DIR, IMPORT_DIR, EXPORT...</w:t>
      </w:r>
    </w:p>
    <w:p w14:paraId="361F0E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p.mkdir(parents=True, exist_ok=True)</w:t>
      </w:r>
    </w:p>
    <w:p w14:paraId="66ABC0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sqlite3</w:t>
      </w:r>
    </w:p>
    <w:p w14:paraId="5DC116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contextlib import contextmanager</w:t>
      </w:r>
    </w:p>
    <w:p w14:paraId="7EA855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typing import Iterable, Any</w:t>
      </w:r>
    </w:p>
    <w:p w14:paraId="6AFAE9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app.core.config import DB_PATH, DATA_DIR</w:t>
      </w:r>
    </w:p>
    <w:p w14:paraId="25B5AA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SCHEMA = r"""</w:t>
      </w:r>
    </w:p>
    <w:p w14:paraId="63D8F4A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users (</w:t>
      </w:r>
    </w:p>
    <w:p w14:paraId="4C370F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210E84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username TEXT UNIQUE NOT NULL,</w:t>
      </w:r>
    </w:p>
    <w:p w14:paraId="43A1BB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password TEXT NOT NULL,</w:t>
      </w:r>
    </w:p>
    <w:p w14:paraId="24B11F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display_name TEXT NOT NULL,</w:t>
      </w:r>
    </w:p>
    <w:p w14:paraId="5B6101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role TEXT NOT NULL,</w:t>
      </w:r>
    </w:p>
    <w:p w14:paraId="04A884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enabled INTEGER DEFAULT 1,</w:t>
      </w:r>
    </w:p>
    <w:p w14:paraId="5D3FA9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</w:t>
      </w:r>
    </w:p>
    <w:p w14:paraId="6D54ED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505F42D3">
      <w:r>
        <w:br w:type="page"/>
      </w:r>
    </w:p>
    <w:p w14:paraId="77981E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dataset_projects (</w:t>
      </w:r>
    </w:p>
    <w:p w14:paraId="3D1B1B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5D091C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code TEXT UNIQUE,</w:t>
      </w:r>
    </w:p>
    <w:p w14:paraId="2698A9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name TEXT NOT NULL,</w:t>
      </w:r>
    </w:p>
    <w:p w14:paraId="56AB87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project_type TEXT,</w:t>
      </w:r>
    </w:p>
    <w:p w14:paraId="7BCE71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data_type TEXT,</w:t>
      </w:r>
    </w:p>
    <w:p w14:paraId="66E444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task_type TEXT,</w:t>
      </w:r>
    </w:p>
    <w:p w14:paraId="6031DD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training_goal TEXT,</w:t>
      </w:r>
    </w:p>
    <w:p w14:paraId="67194C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owner TEXT,</w:t>
      </w:r>
    </w:p>
    <w:p w14:paraId="0AF15D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reviewer TEXT,</w:t>
      </w:r>
    </w:p>
    <w:p w14:paraId="2D8678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status TEXT,</w:t>
      </w:r>
    </w:p>
    <w:p w14:paraId="6580CE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deadline TEXT,</w:t>
      </w:r>
    </w:p>
    <w:p w14:paraId="0A92E0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version_no TEXT,</w:t>
      </w:r>
    </w:p>
    <w:p w14:paraId="0C5F75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sample_count INTEGER DEFAULT 0,</w:t>
      </w:r>
    </w:p>
    <w:p w14:paraId="2B4E87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label_count INTEGER DEFAULT 0,</w:t>
      </w:r>
    </w:p>
    <w:p w14:paraId="16AEC6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health_score REAL DEFAULT 0,</w:t>
      </w:r>
    </w:p>
    <w:p w14:paraId="184156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</w:t>
      </w:r>
    </w:p>
    <w:p w14:paraId="690A5D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23105A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samples (</w:t>
      </w:r>
    </w:p>
    <w:p w14:paraId="0AD05D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7708FF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project_id INTEGER,</w:t>
      </w:r>
    </w:p>
    <w:p w14:paraId="63E704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sample_code TEXT,</w:t>
      </w:r>
    </w:p>
    <w:p w14:paraId="521E0F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sample_type TEXT,</w:t>
      </w:r>
    </w:p>
    <w:p w14:paraId="087E53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filename TEXT,</w:t>
      </w:r>
    </w:p>
    <w:p w14:paraId="4887C9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file_path TEXT,</w:t>
      </w:r>
    </w:p>
    <w:p w14:paraId="2F42EC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text_content TEXT,</w:t>
      </w:r>
    </w:p>
    <w:p w14:paraId="0A716C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width INTEGER DEFAULT 0,</w:t>
      </w:r>
    </w:p>
    <w:p w14:paraId="217A0B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height INTEGER DEFAULT 0,</w:t>
      </w:r>
    </w:p>
    <w:p w14:paraId="2E1C9B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status TEXT DEFAULT '未开始',</w:t>
      </w:r>
    </w:p>
    <w:p w14:paraId="343364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risk_tags TEXT DEFAULT '',</w:t>
      </w:r>
    </w:p>
    <w:p w14:paraId="7EFFF0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is_ground_truth INTEGER DEFAULT 0,</w:t>
      </w:r>
    </w:p>
    <w:p w14:paraId="436D74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is_duplicate INTEGER DEFAULT 0,</w:t>
      </w:r>
    </w:p>
    <w:p w14:paraId="4DB0C3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is_low_confidence INTEGER DEFAULT 0,</w:t>
      </w:r>
    </w:p>
    <w:p w14:paraId="5B6E34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rework_count INTEGER DEFAULT 0,</w:t>
      </w:r>
    </w:p>
    <w:p w14:paraId="08B801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assigned_to TEXT,</w:t>
      </w:r>
    </w:p>
    <w:p w14:paraId="3B6FEA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qc_status TEXT DEFAULT '未质检',</w:t>
      </w:r>
    </w:p>
    <w:p w14:paraId="180A12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CURRENT_TIMESTAMP,</w:t>
      </w:r>
    </w:p>
    <w:p w14:paraId="6B97B0E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FOREIGN KEY(project_id) REFERENCES dataset_projects(id)</w:t>
      </w:r>
    </w:p>
    <w:p w14:paraId="53679E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2BFF1C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labels (</w:t>
      </w:r>
    </w:p>
    <w:p w14:paraId="494DA75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137342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project_id INTEGER,</w:t>
      </w:r>
    </w:p>
    <w:p w14:paraId="535435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name TEXT,</w:t>
      </w:r>
    </w:p>
    <w:p w14:paraId="298EE0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code TEXT,</w:t>
      </w:r>
    </w:p>
    <w:p w14:paraId="3694BF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color TEXT,</w:t>
      </w:r>
    </w:p>
    <w:p w14:paraId="3DF321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label_type TEXT,</w:t>
      </w:r>
    </w:p>
    <w:p w14:paraId="32B9BE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shortcut TEXT,</w:t>
      </w:r>
    </w:p>
    <w:p w14:paraId="6D8052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required INTEGER DEFAULT 0,</w:t>
      </w:r>
    </w:p>
    <w:p w14:paraId="155B39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exclusive INTEGER DEFAULT 0,</w:t>
      </w:r>
    </w:p>
    <w:p w14:paraId="2169BC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enabled INTEGER DEFAULT 1,</w:t>
      </w:r>
    </w:p>
    <w:p w14:paraId="66C0659F">
      <w:r>
        <w:br w:type="page"/>
      </w:r>
    </w:p>
    <w:p w14:paraId="73DFC5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description TEXT,</w:t>
      </w:r>
    </w:p>
    <w:p w14:paraId="374600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positive_example TEXT,</w:t>
      </w:r>
    </w:p>
    <w:p w14:paraId="45839A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negative_example TEXT,</w:t>
      </w:r>
    </w:p>
    <w:p w14:paraId="4CBA98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note TEXT,</w:t>
      </w:r>
    </w:p>
    <w:p w14:paraId="0C5A51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FOREIGN KEY(project_id) REFERENCES dataset_projects(id)</w:t>
      </w:r>
    </w:p>
    <w:p w14:paraId="572BB4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263D84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annotation_rules (</w:t>
      </w:r>
    </w:p>
    <w:p w14:paraId="23C91B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6575E7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project_id INTEGER,</w:t>
      </w:r>
    </w:p>
    <w:p w14:paraId="1766D0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rule_type TEXT,</w:t>
      </w:r>
    </w:p>
    <w:p w14:paraId="27DB8D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title TEXT,</w:t>
      </w:r>
    </w:p>
    <w:p w14:paraId="01410F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content TEXT,</w:t>
      </w:r>
    </w:p>
    <w:p w14:paraId="2F7148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severity TEXT DEFAULT '中',</w:t>
      </w:r>
    </w:p>
    <w:p w14:paraId="5CFD75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enabled INTEGER DEFAULT 1,</w:t>
      </w:r>
    </w:p>
    <w:p w14:paraId="45F8D0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FOREIGN KEY(project_id) REFERENCES dataset_projects(id)</w:t>
      </w:r>
    </w:p>
    <w:p w14:paraId="1104BE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05CD4A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annotations (</w:t>
      </w:r>
    </w:p>
    <w:p w14:paraId="288AC1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7DC4B9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sample_id INTEGER,</w:t>
      </w:r>
    </w:p>
    <w:p w14:paraId="74C209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 TEXT,</w:t>
      </w:r>
    </w:p>
    <w:p w14:paraId="0CBD869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annotation_type TEXT DEFAULT 'bbox',</w:t>
      </w:r>
    </w:p>
    <w:p w14:paraId="53C630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x REAL DEFAULT 0,</w:t>
      </w:r>
    </w:p>
    <w:p w14:paraId="7ECCE5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y REAL DEFAULT 0,</w:t>
      </w:r>
    </w:p>
    <w:p w14:paraId="201116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 REAL DEFAULT 0,</w:t>
      </w:r>
    </w:p>
    <w:p w14:paraId="38F4C7C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h REAL DEFAULT 0,</w:t>
      </w:r>
    </w:p>
    <w:p w14:paraId="70813C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entity_start INTEGER DEFAULT 0,</w:t>
      </w:r>
    </w:p>
    <w:p w14:paraId="7EEBED0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entity_end INTEGER DEFAULT 0,</w:t>
      </w:r>
    </w:p>
    <w:p w14:paraId="3A296C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entity_text TEXT DEFAULT '',</w:t>
      </w:r>
    </w:p>
    <w:p w14:paraId="3D96B73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confidence REAL DEFAULT 1,</w:t>
      </w:r>
    </w:p>
    <w:p w14:paraId="48F5F3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source TEXT DEFAULT '人工',</w:t>
      </w:r>
    </w:p>
    <w:p w14:paraId="551949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status TEXT DEFAULT '已确认',</w:t>
      </w:r>
    </w:p>
    <w:p w14:paraId="3712A9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created_by TEXT DEFAULT '',</w:t>
      </w:r>
    </w:p>
    <w:p w14:paraId="1C9DF8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comment TEXT DEFAULT '',</w:t>
      </w:r>
    </w:p>
    <w:p w14:paraId="14C1A6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updated_at TEXT DEFAULT CURRENT_TIMESTAMP,</w:t>
      </w:r>
    </w:p>
    <w:p w14:paraId="564485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FOREIGN KEY(sample_id) REFERENCES samples(id)</w:t>
      </w:r>
    </w:p>
    <w:p w14:paraId="2CEC5D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71A334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quality_issues (</w:t>
      </w:r>
    </w:p>
    <w:p w14:paraId="78665F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28B193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sample_id INTEGER,</w:t>
      </w:r>
    </w:p>
    <w:p w14:paraId="164598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annotation_id INTEGER,</w:t>
      </w:r>
    </w:p>
    <w:p w14:paraId="236DA4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issue_type TEXT,</w:t>
      </w:r>
    </w:p>
    <w:p w14:paraId="205F81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severity TEXT,</w:t>
      </w:r>
    </w:p>
    <w:p w14:paraId="20BBF1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rule_name TEXT,</w:t>
      </w:r>
    </w:p>
    <w:p w14:paraId="560A4A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position_text TEXT,</w:t>
      </w:r>
    </w:p>
    <w:p w14:paraId="41111B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suggestion TEXT,</w:t>
      </w:r>
    </w:p>
    <w:p w14:paraId="691E17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status TEXT DEFAULT '待处理',</w:t>
      </w:r>
    </w:p>
    <w:p w14:paraId="4FA978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CURRENT_TIMESTAMP,</w:t>
      </w:r>
    </w:p>
    <w:p w14:paraId="20B282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FOREIGN KEY(sample_id) REFERENCES samples(id)</w:t>
      </w:r>
    </w:p>
    <w:p w14:paraId="672146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1A4665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consensus_results (</w:t>
      </w:r>
    </w:p>
    <w:p w14:paraId="7B7A0AD3">
      <w:r>
        <w:br w:type="page"/>
      </w:r>
    </w:p>
    <w:p w14:paraId="15E2AB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4D3C13E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project_id INTEGER,</w:t>
      </w:r>
    </w:p>
    <w:p w14:paraId="0C971B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sample_id INTEGER,</w:t>
      </w:r>
    </w:p>
    <w:p w14:paraId="598176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worker_a TEXT,</w:t>
      </w:r>
    </w:p>
    <w:p w14:paraId="5E192C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worker_b TEXT,</w:t>
      </w:r>
    </w:p>
    <w:p w14:paraId="14DDC9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iou_score REAL,</w:t>
      </w:r>
    </w:p>
    <w:p w14:paraId="423781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label_agreement REAL,</w:t>
      </w:r>
    </w:p>
    <w:p w14:paraId="5BE4EB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diff_summary TEXT,</w:t>
      </w:r>
    </w:p>
    <w:p w14:paraId="0C10CA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need_arbitration INTEGER DEFAULT 0,</w:t>
      </w:r>
    </w:p>
    <w:p w14:paraId="5BFFFE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</w:t>
      </w:r>
    </w:p>
    <w:p w14:paraId="4588B9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39B36E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ground_truth (</w:t>
      </w:r>
    </w:p>
    <w:p w14:paraId="01B10C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2B97F4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sample_id INTEGER,</w:t>
      </w:r>
    </w:p>
    <w:p w14:paraId="330130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answer_json TEXT,</w:t>
      </w:r>
    </w:p>
    <w:p w14:paraId="7E5FEB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score REAL DEFAULT 100,</w:t>
      </w:r>
    </w:p>
    <w:p w14:paraId="4B494C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conclusion TEXT,</w:t>
      </w:r>
    </w:p>
    <w:p w14:paraId="182EA9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created_by TEXT,</w:t>
      </w:r>
    </w:p>
    <w:p w14:paraId="045349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</w:t>
      </w:r>
    </w:p>
    <w:p w14:paraId="667F5D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49FB89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rework_tasks (</w:t>
      </w:r>
    </w:p>
    <w:p w14:paraId="2A7F43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1547C5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rework_code TEXT UNIQUE,</w:t>
      </w:r>
    </w:p>
    <w:p w14:paraId="4D8468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sample_id INTEGER,</w:t>
      </w:r>
    </w:p>
    <w:p w14:paraId="4D7103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project_id INTEGER,</w:t>
      </w:r>
    </w:p>
    <w:p w14:paraId="484FB1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labeler TEXT,</w:t>
      </w:r>
    </w:p>
    <w:p w14:paraId="6459E0C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reviewer TEXT,</w:t>
      </w:r>
    </w:p>
    <w:p w14:paraId="1F7428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issue_type TEXT,</w:t>
      </w:r>
    </w:p>
    <w:p w14:paraId="0D0C20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issue_desc TEXT,</w:t>
      </w:r>
    </w:p>
    <w:p w14:paraId="6245E9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requirement TEXT,</w:t>
      </w:r>
    </w:p>
    <w:p w14:paraId="28DAEA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deadline TEXT,</w:t>
      </w:r>
    </w:p>
    <w:p w14:paraId="0AA9CF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status TEXT DEFAULT '待返工',</w:t>
      </w:r>
    </w:p>
    <w:p w14:paraId="15FC7C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second_review TEXT DEFAULT '',</w:t>
      </w:r>
    </w:p>
    <w:p w14:paraId="56C67F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arbitration_result TEXT DEFAULT '',</w:t>
      </w:r>
    </w:p>
    <w:p w14:paraId="6D26C5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</w:t>
      </w:r>
    </w:p>
    <w:p w14:paraId="1C4B21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560B0F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dataset_versions (</w:t>
      </w:r>
    </w:p>
    <w:p w14:paraId="0E763C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754EFA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project_id INTEGER,</w:t>
      </w:r>
    </w:p>
    <w:p w14:paraId="742764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version_no TEXT,</w:t>
      </w:r>
    </w:p>
    <w:p w14:paraId="541918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sample_total INTEGER,</w:t>
      </w:r>
    </w:p>
    <w:p w14:paraId="43F980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passed_total INTEGER,</w:t>
      </w:r>
    </w:p>
    <w:p w14:paraId="58E7FC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qc_pass_rate REAL,</w:t>
      </w:r>
    </w:p>
    <w:p w14:paraId="10233A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train_ratio REAL,</w:t>
      </w:r>
    </w:p>
    <w:p w14:paraId="64BE50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val_ratio REAL,</w:t>
      </w:r>
    </w:p>
    <w:p w14:paraId="3BD9B7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test_ratio REAL,</w:t>
      </w:r>
    </w:p>
    <w:p w14:paraId="310E3E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status TEXT,</w:t>
      </w:r>
    </w:p>
    <w:p w14:paraId="4DFD7D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frozen_by TEXT,</w:t>
      </w:r>
    </w:p>
    <w:p w14:paraId="0993CE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frozen_at TEXT,</w:t>
      </w:r>
    </w:p>
    <w:p w14:paraId="69E924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description TEXT,</w:t>
      </w:r>
    </w:p>
    <w:p w14:paraId="317CD3C7">
      <w:r>
        <w:br w:type="page"/>
      </w:r>
    </w:p>
    <w:p w14:paraId="21E1B0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diff_from_prev TEXT</w:t>
      </w:r>
    </w:p>
    <w:p w14:paraId="010064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4D8954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export_records (</w:t>
      </w:r>
    </w:p>
    <w:p w14:paraId="1AEBD6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755A7B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project_id INTEGER,</w:t>
      </w:r>
    </w:p>
    <w:p w14:paraId="642407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format TEXT,</w:t>
      </w:r>
    </w:p>
    <w:p w14:paraId="63E7B7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output_path TEXT,</w:t>
      </w:r>
    </w:p>
    <w:p w14:paraId="0BE211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check_result TEXT,</w:t>
      </w:r>
    </w:p>
    <w:p w14:paraId="33471F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created_by TEXT,</w:t>
      </w:r>
    </w:p>
    <w:p w14:paraId="3FB744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</w:t>
      </w:r>
    </w:p>
    <w:p w14:paraId="1CD874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231235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reports (</w:t>
      </w:r>
    </w:p>
    <w:p w14:paraId="4816D2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247D75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project_id INTEGER,</w:t>
      </w:r>
    </w:p>
    <w:p w14:paraId="0BF636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report_type TEXT,</w:t>
      </w:r>
    </w:p>
    <w:p w14:paraId="380C85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title TEXT,</w:t>
      </w:r>
    </w:p>
    <w:p w14:paraId="376749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file_path TEXT,</w:t>
      </w:r>
    </w:p>
    <w:p w14:paraId="594D18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conclusion TEXT,</w:t>
      </w:r>
    </w:p>
    <w:p w14:paraId="13A513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created_by TEXT,</w:t>
      </w:r>
    </w:p>
    <w:p w14:paraId="6D3411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</w:t>
      </w:r>
    </w:p>
    <w:p w14:paraId="32D337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3D2058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CREATE TABLE IF NOT EXISTS operation_logs (</w:t>
      </w:r>
    </w:p>
    <w:p w14:paraId="6FDDF4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 INTEGER PRIMARY KEY AUTOINCREMENT,</w:t>
      </w:r>
    </w:p>
    <w:p w14:paraId="333AE1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username TEXT,</w:t>
      </w:r>
    </w:p>
    <w:p w14:paraId="18CF64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action TEXT,</w:t>
      </w:r>
    </w:p>
    <w:p w14:paraId="00E2E8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detail TEXT,</w:t>
      </w:r>
    </w:p>
    <w:p w14:paraId="02AAF9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created_at TEXT DEFAULT CURRENT_TIMESTAMP</w:t>
      </w:r>
    </w:p>
    <w:p w14:paraId="14A3C8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);</w:t>
      </w:r>
    </w:p>
    <w:p w14:paraId="394A86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"""</w:t>
      </w:r>
    </w:p>
    <w:p w14:paraId="74A6DA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_connect() -&gt; sqlite3.Connection:</w:t>
      </w:r>
    </w:p>
    <w:p w14:paraId="5EA842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DATA_DIR.mkdir(parents=True, exist_ok=True)</w:t>
      </w:r>
    </w:p>
    <w:p w14:paraId="51C3F0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conn = sqlite3.connect(str(DB_PATH))</w:t>
      </w:r>
    </w:p>
    <w:p w14:paraId="0FAD20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conn.row_factory = sqlite3.Row</w:t>
      </w:r>
    </w:p>
    <w:p w14:paraId="23412C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conn.execute("PRAGMA foreign_keys = ON")</w:t>
      </w:r>
    </w:p>
    <w:p w14:paraId="162A1E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conn</w:t>
      </w:r>
    </w:p>
    <w:p w14:paraId="7BB8B2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@contextmanager</w:t>
      </w:r>
    </w:p>
    <w:p w14:paraId="43E6C4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get_conn():</w:t>
      </w:r>
    </w:p>
    <w:p w14:paraId="28892B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conn = _connect()</w:t>
      </w:r>
    </w:p>
    <w:p w14:paraId="05E1E7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try:</w:t>
      </w:r>
    </w:p>
    <w:p w14:paraId="182150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yield conn</w:t>
      </w:r>
    </w:p>
    <w:p w14:paraId="0C8A09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conn.commit()</w:t>
      </w:r>
    </w:p>
    <w:p w14:paraId="40EB5B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finally:</w:t>
      </w:r>
    </w:p>
    <w:p w14:paraId="2A5D4E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conn.close()</w:t>
      </w:r>
    </w:p>
    <w:p w14:paraId="565C3D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init_db() -&gt; None:</w:t>
      </w:r>
    </w:p>
    <w:p w14:paraId="6BB7BC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with get_conn() as conn:</w:t>
      </w:r>
    </w:p>
    <w:p w14:paraId="681C80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conn.executescript(SCHEMA)</w:t>
      </w:r>
    </w:p>
    <w:p w14:paraId="66C0DD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fetch_all(sql: str, params: Iterable[Any] = ()) -&gt; list[dict]:</w:t>
      </w:r>
    </w:p>
    <w:p w14:paraId="5D2E90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with get_conn() as conn:</w:t>
      </w:r>
    </w:p>
    <w:p w14:paraId="324EDB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cur = conn.execute(sql, tuple(params))</w:t>
      </w:r>
    </w:p>
    <w:p w14:paraId="218BDE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[dict(row) for row in cur.fetchall()]</w:t>
      </w:r>
    </w:p>
    <w:p w14:paraId="11964F68">
      <w:r>
        <w:br w:type="page"/>
      </w:r>
    </w:p>
    <w:p w14:paraId="0A748A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fetch_one(sql: str, params: Iterable[Any] = ()) -&gt; dict | None:</w:t>
      </w:r>
    </w:p>
    <w:p w14:paraId="763554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with get_conn() as conn:</w:t>
      </w:r>
    </w:p>
    <w:p w14:paraId="6A3AFF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cur = conn.execute(sql, tuple(params))</w:t>
      </w:r>
    </w:p>
    <w:p w14:paraId="2F22D70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 = cur.fetchone()</w:t>
      </w:r>
    </w:p>
    <w:p w14:paraId="2092528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dict(row) if row else None</w:t>
      </w:r>
    </w:p>
    <w:p w14:paraId="23BA30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execute(sql: str, params: Iterable[Any] = ()) -&gt; int:</w:t>
      </w:r>
    </w:p>
    <w:p w14:paraId="20A738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with get_conn() as conn:</w:t>
      </w:r>
    </w:p>
    <w:p w14:paraId="0DC71C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cur = conn.execute(sql, tuple(params))</w:t>
      </w:r>
    </w:p>
    <w:p w14:paraId="57608D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int(cur.lastrowid)</w:t>
      </w:r>
    </w:p>
    <w:p w14:paraId="4C5D61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execute_many(sql: str, values: list[Iterable[Any]]) -&gt; None:</w:t>
      </w:r>
    </w:p>
    <w:p w14:paraId="1D4348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with get_conn() as conn:</w:t>
      </w:r>
    </w:p>
    <w:p w14:paraId="75888CC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conn.executemany(sql, [tuple(v) for v in values])</w:t>
      </w:r>
    </w:p>
    <w:p w14:paraId="313475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log_action(username: str, action: str, detail: str) -&gt; None:</w:t>
      </w:r>
    </w:p>
    <w:p w14:paraId="372569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execute("INSERT INTO operation_logs(username, action, detail) VALUES(?,?,?)", (us...</w:t>
      </w:r>
    </w:p>
    <w:p w14:paraId="48C6E5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ROLE_MENUS = {</w:t>
      </w:r>
    </w:p>
    <w:p w14:paraId="28736F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"管理员": "all",</w:t>
      </w:r>
    </w:p>
    <w:p w14:paraId="35F27C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"项目经理": ["数据集驾驶舱", "数据集项目管理", "质量校验中心", "多人一致性分析", "Ground Truth 抽检", "返工闭环管理", "...</w:t>
      </w:r>
    </w:p>
    <w:p w14:paraId="4BE652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"标注员": ["数据集驾驶舱", "样本标注生产工作台", "文本标注工作台", "返工闭环管理"],</w:t>
      </w:r>
    </w:p>
    <w:p w14:paraId="704F01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"质检员": ["数据集驾驶舱", "质量校验中心", "多人一致性分析", "Ground Truth 抽检", "返工闭环管理", "报告生成中心"],</w:t>
      </w:r>
    </w:p>
    <w:p w14:paraId="78E883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}</w:t>
      </w:r>
    </w:p>
    <w:p w14:paraId="2CC3CC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can_access(role: str, menu_name: str) -&gt; bool:</w:t>
      </w:r>
    </w:p>
    <w:p w14:paraId="21170F7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allowed = ROLE_MENUS.get(role, [])</w:t>
      </w:r>
    </w:p>
    <w:p w14:paraId="1F5D4B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allowed == "all" or menu_name in allowed</w:t>
      </w:r>
    </w:p>
    <w:p w14:paraId="7B5143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json</w:t>
      </w:r>
    </w:p>
    <w:p w14:paraId="58E481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random</w:t>
      </w:r>
    </w:p>
    <w:p w14:paraId="1D66CE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datetime import datetime, timedelta</w:t>
      </w:r>
    </w:p>
    <w:p w14:paraId="14920A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301A1A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PIL import Image, ImageDraw, ImageFilter</w:t>
      </w:r>
    </w:p>
    <w:p w14:paraId="515CCB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app.core.config import BASE_DIR, IMAGE_DIR, TEXT_DIR, IMPORT_DIR, EXPORT_DIR, DO...</w:t>
      </w:r>
    </w:p>
    <w:p w14:paraId="342C50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fetch_one, execute, execute_many</w:t>
      </w:r>
    </w:p>
    <w:p w14:paraId="4406D6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_rel(path: Path) -&gt; str:</w:t>
      </w:r>
    </w:p>
    <w:p w14:paraId="0168A8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try:</w:t>
      </w:r>
    </w:p>
    <w:p w14:paraId="3BD432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str(path.relative_to(BASE_DIR))</w:t>
      </w:r>
    </w:p>
    <w:p w14:paraId="299747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except ValueError:</w:t>
      </w:r>
    </w:p>
    <w:p w14:paraId="20AAC3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str(path)</w:t>
      </w:r>
    </w:p>
    <w:p w14:paraId="3D31E4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_ensure_dirs():</w:t>
      </w:r>
    </w:p>
    <w:p w14:paraId="1A0FD6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p in [IMAGE_DIR, TEXT_DIR, IMPORT_DIR, EXPORT_DIR, DOCS_DIR]:</w:t>
      </w:r>
    </w:p>
    <w:p w14:paraId="5F504C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p.mkdir(parents=True, exist_ok=True)</w:t>
      </w:r>
    </w:p>
    <w:p w14:paraId="4ED5CFA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_demo_image(path: Path, idx: int, blur: bool = False) -&gt; tuple[int, int]:</w:t>
      </w:r>
    </w:p>
    <w:p w14:paraId="1BFD53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w, h = 1120, 680</w:t>
      </w:r>
    </w:p>
    <w:p w14:paraId="4778B7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img = Image.new('RGB', (w, h), (214, 229, 245))</w:t>
      </w:r>
    </w:p>
    <w:p w14:paraId="5D2DA6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 = ImageDraw.Draw(img)</w:t>
      </w:r>
    </w:p>
    <w:p w14:paraId="42E55B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d.rectangle([0, 0, w, 380], fill=(203, 221, 238))</w:t>
      </w:r>
    </w:p>
    <w:p w14:paraId="4F8324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d.rectangle([0, 380, w, h], fill=(190, 184, 170))</w:t>
      </w:r>
    </w:p>
    <w:p w14:paraId="66BEC2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x in range(60, w, 135):</w:t>
      </w:r>
    </w:p>
    <w:p w14:paraId="44DCB0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d.rectangle([x, 80, x + 14, 500], fill=(132, 144, 158))</w:t>
      </w:r>
    </w:p>
    <w:p w14:paraId="4A8433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y in range(120, 480, 80):</w:t>
      </w:r>
    </w:p>
    <w:p w14:paraId="77CB10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d.rectangle([40, y, w - 70, y + 12], fill=(132, 144, 158))</w:t>
      </w:r>
    </w:p>
    <w:p w14:paraId="4F119E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d.line([720, 60, 1010, 130], fill=(211, 138, 43), width=10)</w:t>
      </w:r>
    </w:p>
    <w:p w14:paraId="16A9A0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x in range(40, 360, 70):</w:t>
      </w:r>
    </w:p>
    <w:p w14:paraId="184F6450">
      <w:r>
        <w:br w:type="page"/>
      </w:r>
    </w:p>
    <w:p w14:paraId="4F02E7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d.rectangle([x, 548, x + 48, 584], fill=(241, 176, 33))</w:t>
      </w:r>
    </w:p>
    <w:p w14:paraId="1F3772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d.line([x, 584, x + 48, 548], fill=(55, 65, 81), width=4)</w:t>
      </w:r>
    </w:p>
    <w:p w14:paraId="0AA9D3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rng = random.Random(1000 + idx)</w:t>
      </w:r>
    </w:p>
    <w:p w14:paraId="26C9F3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 in range(4 + idx % 3):</w:t>
      </w:r>
    </w:p>
    <w:p w14:paraId="5D314B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 = rng.randint(120, 930)</w:t>
      </w:r>
    </w:p>
    <w:p w14:paraId="4C512D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y = rng.randint(385, 535)</w:t>
      </w:r>
    </w:p>
    <w:p w14:paraId="143018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scale = rng.uniform(0.85, 1.2)</w:t>
      </w:r>
    </w:p>
    <w:p w14:paraId="5068166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body_h = int(85 * scale)</w:t>
      </w:r>
    </w:p>
    <w:p w14:paraId="0712BF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body_w = int(38 * scale)</w:t>
      </w:r>
    </w:p>
    <w:p w14:paraId="5691AC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helmet = not (i == 0 and idx % 3 == 0)</w:t>
      </w:r>
    </w:p>
    <w:p w14:paraId="033CCA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vest = i % 2 == 0</w:t>
      </w:r>
    </w:p>
    <w:p w14:paraId="2BA538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d.line([x - 12, y + body_h, x - 22, y + body_h + 54], fill=(47, 63, 85), widt...</w:t>
      </w:r>
    </w:p>
    <w:p w14:paraId="26FB13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d.line([x + 12, y + body_h, x + 24, y + body_h + 54], fill=(47, 63, 85), widt...</w:t>
      </w:r>
    </w:p>
    <w:p w14:paraId="3C5A74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d.rectangle([x - body_w // 2, y + 30, x + body_w // 2, y + body_h], fill=(232...</w:t>
      </w:r>
    </w:p>
    <w:p w14:paraId="269F45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d.ellipse([x - 17, y, x + 17, y + 34], fill=(184, 124, 84))</w:t>
      </w:r>
    </w:p>
    <w:p w14:paraId="0BF9EE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helmet:</w:t>
      </w:r>
    </w:p>
    <w:p w14:paraId="506A13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d.pieslice([x - 22, y - 7, x + 22, y + 22], 180, 360, fill=(246, 199, 42))</w:t>
      </w:r>
    </w:p>
    <w:p w14:paraId="30A52B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d.rectangle([x - 22, y + 8, x + 22, y + 15], fill=(232, 180, 24))</w:t>
      </w:r>
    </w:p>
    <w:p w14:paraId="22FF64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d.rectangle([770, 486, 1035, 580], fill=(92, 111, 128))</w:t>
      </w:r>
    </w:p>
    <w:p w14:paraId="1785BD4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d.rectangle([810, 445, 930, 510], fill=(110, 142, 170))</w:t>
      </w:r>
    </w:p>
    <w:p w14:paraId="3471B7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d.ellipse([810, 555, 865, 610], fill=(35, 44, 55))</w:t>
      </w:r>
    </w:p>
    <w:p w14:paraId="465B78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d.ellipse([965, 555, 1020, 610], fill=(35, 44, 55))</w:t>
      </w:r>
    </w:p>
    <w:p w14:paraId="60FAFCE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d.polygon([(530, 460), (585, 558), (475, 558)], fill=(245, 158, 11))</w:t>
      </w:r>
    </w:p>
    <w:p w14:paraId="30A950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d.rectangle([525, 515, 536, 546], fill=(31, 41, 55))</w:t>
      </w:r>
    </w:p>
    <w:p w14:paraId="54045A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_ in range(600):</w:t>
      </w:r>
    </w:p>
    <w:p w14:paraId="4319AD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 = rng.randint(0, w - 1); y = rng.randint(0, h - 1); c = rng.randint(-18, 18)</w:t>
      </w:r>
    </w:p>
    <w:p w14:paraId="7A4BA8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r, g, b = img.getpixel((x, y))</w:t>
      </w:r>
    </w:p>
    <w:p w14:paraId="32A92C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img.putpixel((x, y), (max(0, min(255, r + c)), max(0, min(255, g + c)), max(0...</w:t>
      </w:r>
    </w:p>
    <w:p w14:paraId="1704CA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blur:</w:t>
      </w:r>
    </w:p>
    <w:p w14:paraId="190D89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img = img.filter(ImageFilter.GaussianBlur(2.3))</w:t>
      </w:r>
    </w:p>
    <w:p w14:paraId="6E386D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img.save(path, quality=92)</w:t>
      </w:r>
    </w:p>
    <w:p w14:paraId="69179D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w, h</w:t>
      </w:r>
    </w:p>
    <w:p w14:paraId="0AD5CC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_traffic_image(path: Path, idx: int, rainy: bool = False) -&gt; tuple[int, int]:</w:t>
      </w:r>
    </w:p>
    <w:p w14:paraId="68D453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w, h = 1280, 720</w:t>
      </w:r>
    </w:p>
    <w:p w14:paraId="52C3A7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img = Image.new('RGB', (w, h), (202, 216, 226))</w:t>
      </w:r>
    </w:p>
    <w:p w14:paraId="0FD053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 = ImageDraw.Draw(img)</w:t>
      </w:r>
    </w:p>
    <w:p w14:paraId="17D49E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d.rectangle([0, 0, w, 260], fill=(185, 207, 225))</w:t>
      </w:r>
    </w:p>
    <w:p w14:paraId="61B88C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d.rectangle([0, 260, w, h], fill=(92, 100, 110))</w:t>
      </w:r>
    </w:p>
    <w:p w14:paraId="23924C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d.polygon([(450, 260), (830, 260), (1040, 720), (240, 720)], fill=(60, 66, 75))</w:t>
      </w:r>
    </w:p>
    <w:p w14:paraId="0F3A4D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lane in [515, 640, 765]:</w:t>
      </w:r>
    </w:p>
    <w:p w14:paraId="4EB1D8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y in range(300, 700, 90):</w:t>
      </w:r>
    </w:p>
    <w:p w14:paraId="19BD62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offset = int((y - 260) * 0.18)</w:t>
      </w:r>
    </w:p>
    <w:p w14:paraId="165989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d.rectangle([lane - 5 - offset, y, lane + 5 - offset, y + 45], fill=(238,...</w:t>
      </w:r>
    </w:p>
    <w:p w14:paraId="4521EA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rng = random.Random(3000 + idx)</w:t>
      </w:r>
    </w:p>
    <w:p w14:paraId="7B35A1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 in range(4 + idx % 4):</w:t>
      </w:r>
    </w:p>
    <w:p w14:paraId="648D55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 = rng.randint(180, 940)</w:t>
      </w:r>
    </w:p>
    <w:p w14:paraId="6D3EC2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y = rng.randint(330, 610)</w:t>
      </w:r>
    </w:p>
    <w:p w14:paraId="16DE86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ww = rng.randint(86, 160); hh = rng.randint(42, 74)</w:t>
      </w:r>
    </w:p>
    <w:p w14:paraId="7259DD3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color = [(37, 99, 235), (239, 68, 68), (22, 163, 74), (245, 158, 11)][i % 4]</w:t>
      </w:r>
    </w:p>
    <w:p w14:paraId="288375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d.rounded_rectangle([x, y, x + ww, y + hh], radius=12, fill=color)</w:t>
      </w:r>
    </w:p>
    <w:p w14:paraId="0AFA5EAF">
      <w:r>
        <w:br w:type="page"/>
      </w:r>
    </w:p>
    <w:p w14:paraId="60B5A6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d.rectangle([x + 14, y + 8, x + ww - 18, y + 30], fill=(180, 215, 235))</w:t>
      </w:r>
    </w:p>
    <w:p w14:paraId="0420CE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d.ellipse([x + 12, y + hh - 14, x + 42, y + hh + 16], fill=(24, 32, 45))</w:t>
      </w:r>
    </w:p>
    <w:p w14:paraId="732AC6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d.ellipse([x + ww - 42, y + hh - 14, x + ww - 12, y + hh + 16], fill=(24, 32,...</w:t>
      </w:r>
    </w:p>
    <w:p w14:paraId="1C3679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 in range(3):</w:t>
      </w:r>
    </w:p>
    <w:p w14:paraId="5CB15A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 = 120 + i * 160 + rng.randint(-25, 25); y = 430 + rng.randint(-15, 50)</w:t>
      </w:r>
    </w:p>
    <w:p w14:paraId="29A6AE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d.ellipse([x - 12, y - 28, x + 12, y - 4], fill=(166, 113, 76))</w:t>
      </w:r>
    </w:p>
    <w:p w14:paraId="1F67FF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d.rectangle([x - 14, y, x + 14, y + 56], fill=(31, 94, 141))</w:t>
      </w:r>
    </w:p>
    <w:p w14:paraId="389F49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d.line([x - 8, y + 56, x - 18, y + 94], fill=(31, 41, 55), width=6)</w:t>
      </w:r>
    </w:p>
    <w:p w14:paraId="46473F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d.line([x + 8, y + 56, x + 20, y + 94], fill=(31, 41, 55), width=6)</w:t>
      </w:r>
    </w:p>
    <w:p w14:paraId="138A3C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# cyclist</w:t>
      </w:r>
    </w:p>
    <w:p w14:paraId="703D5E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cx, cy = 910 + rng.randint(-30, 30), 520 + rng.randint(-20, 20)</w:t>
      </w:r>
    </w:p>
    <w:p w14:paraId="499A71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d.ellipse([cx - 42, cy + 36, cx + 2, cy + 80], outline=(25, 32, 44), width=5)</w:t>
      </w:r>
    </w:p>
    <w:p w14:paraId="7C2D46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d.ellipse([cx + 46, cy + 36, cx + 90, cy + 80], outline=(25, 32, 44), width=5)</w:t>
      </w:r>
    </w:p>
    <w:p w14:paraId="1DA051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d.line([cx - 20, cy + 58, cx + 40, cy + 20, cx + 68, cy + 58, cx - 20, cy + 58], ...</w:t>
      </w:r>
    </w:p>
    <w:p w14:paraId="0E99BF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d.ellipse([cx + 30, cy - 18, cx + 55, cy + 6], fill=(166, 113, 76))</w:t>
      </w:r>
    </w:p>
    <w:p w14:paraId="12EE9A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d.rectangle([cx + 25, cy + 8, cx + 55, cy + 42], fill=(234, 88, 12))</w:t>
      </w:r>
    </w:p>
    <w:p w14:paraId="0E89C9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# traffic lights / road signs</w:t>
      </w:r>
    </w:p>
    <w:p w14:paraId="420208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d.rectangle([1030, 175, 1050, 455], fill=(55, 65, 81))</w:t>
      </w:r>
    </w:p>
    <w:p w14:paraId="4D8B95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d.rounded_rectangle([1005, 145, 1074, 275], radius=12, fill=(28, 36, 50))</w:t>
      </w:r>
    </w:p>
    <w:p w14:paraId="600B44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k, col in enumerate([(220, 38, 38), (245, 158, 11), (34, 197, 94)]):</w:t>
      </w:r>
    </w:p>
    <w:p w14:paraId="15A1E1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d.ellipse([1025, 160 + k * 36, 1052, 187 + k * 36], fill=col)</w:t>
      </w:r>
    </w:p>
    <w:p w14:paraId="2C70A6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d.polygon([(1115, 330), (1172, 365), (1115, 400), (1058, 365)], fill=(245, 158, 11))</w:t>
      </w:r>
    </w:p>
    <w:p w14:paraId="5FE05D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rainy:</w:t>
      </w:r>
    </w:p>
    <w:p w14:paraId="33A908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_ in range(220):</w:t>
      </w:r>
    </w:p>
    <w:p w14:paraId="3A5784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x = rng.randint(0, w); y = rng.randint(0, h)</w:t>
      </w:r>
    </w:p>
    <w:p w14:paraId="5EBE2C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d.line([x, y, x + 8, y + 28], fill=(225, 235, 245), width=1)</w:t>
      </w:r>
    </w:p>
    <w:p w14:paraId="2A78F1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img = img.filter(ImageFilter.GaussianBlur(0.8))</w:t>
      </w:r>
    </w:p>
    <w:p w14:paraId="365119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img.save(path, quality=92)</w:t>
      </w:r>
    </w:p>
    <w:p w14:paraId="0010E9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w, h</w:t>
      </w:r>
    </w:p>
    <w:p w14:paraId="21A075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_defect_image(path: Path, idx: int) -&gt; tuple[int, int]:</w:t>
      </w:r>
    </w:p>
    <w:p w14:paraId="53817C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w, h = 1040, 720</w:t>
      </w:r>
    </w:p>
    <w:p w14:paraId="08EE50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img = Image.new('RGB', (w, h), (236, 240, 244))</w:t>
      </w:r>
    </w:p>
    <w:p w14:paraId="33C11F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 = ImageDraw.Draw(img)</w:t>
      </w:r>
    </w:p>
    <w:p w14:paraId="2AD130E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d.rectangle([0, 540, w, h], fill=(214, 220, 228))</w:t>
      </w:r>
    </w:p>
    <w:p w14:paraId="076893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rng = random.Random(5000 + idx)</w:t>
      </w:r>
    </w:p>
    <w:p w14:paraId="29EED9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# workbench table and product tray</w:t>
      </w:r>
    </w:p>
    <w:p w14:paraId="7C58E1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d.rounded_rectangle([95, 105, 945, 590], radius=28, fill=(225, 231, 238), outline...</w:t>
      </w:r>
    </w:p>
    <w:p w14:paraId="314163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d.rounded_rectangle([150, 160, 890, 530], radius=22, fill=(248, 250, 252), outlin...</w:t>
      </w:r>
    </w:p>
    <w:p w14:paraId="352308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 in range(3):</w:t>
      </w:r>
    </w:p>
    <w:p w14:paraId="785F0F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 = 220 + i * 230 + rng.randint(-10, 10)</w:t>
      </w:r>
    </w:p>
    <w:p w14:paraId="57D800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y = 260 + rng.randint(-15, 20)</w:t>
      </w:r>
    </w:p>
    <w:p w14:paraId="0BC5B2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d.rounded_rectangle([x, y, x + 135, y + 145], radius=18, fill=(218, 230, 244)...</w:t>
      </w:r>
    </w:p>
    <w:p w14:paraId="1DFDC5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d.rectangle([x + 26, y + 26, x + 109, y + 115], fill=(191, 219, 254))</w:t>
      </w:r>
    </w:p>
    <w:p w14:paraId="74C576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# defects</w:t>
      </w:r>
    </w:p>
    <w:p w14:paraId="54583E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idx % 4 in (0, 1):</w:t>
      </w:r>
    </w:p>
    <w:p w14:paraId="231006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x, y = 250 + rng.randint(0, 420), 220 + rng.randint(0, 210)</w:t>
      </w:r>
    </w:p>
    <w:p w14:paraId="486C5E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off in range(0, 50, 9):</w:t>
      </w:r>
    </w:p>
    <w:p w14:paraId="709B67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d.line([x + off, y + rng.randint(-4, 4), x + off + 38, y + 8 + rng.randin...</w:t>
      </w:r>
    </w:p>
    <w:p w14:paraId="5619D9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idx % 3 == 0:</w:t>
      </w:r>
    </w:p>
    <w:p w14:paraId="450527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x, y = 450 + rng.randint(-60, 120), 300 + rng.randint(-40, 70)</w:t>
      </w:r>
    </w:p>
    <w:p w14:paraId="2752F299">
      <w:r>
        <w:br w:type="page"/>
      </w:r>
    </w:p>
    <w:p w14:paraId="20B16E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d.ellipse([x, y, x + 70, y + 42], fill=(148, 163, 184), outline=(71, 85, 105)...</w:t>
      </w:r>
    </w:p>
    <w:p w14:paraId="70E45B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idx % 5 == 2:</w:t>
      </w:r>
    </w:p>
    <w:p w14:paraId="14D159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x, y = 650 + rng.randint(-60, 70), 215 + rng.randint(-10, 90)</w:t>
      </w:r>
    </w:p>
    <w:p w14:paraId="6D2835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d.ellipse([x, y, x + 95, y + 55], fill=(161, 98, 7))</w:t>
      </w:r>
    </w:p>
    <w:p w14:paraId="3DFEEE8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idx in (5, 11):</w:t>
      </w:r>
    </w:p>
    <w:p w14:paraId="434D06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img = img.filter(ImageFilter.GaussianBlur(1.6))</w:t>
      </w:r>
    </w:p>
    <w:p w14:paraId="6B6FBE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img.save(path, quality=92)</w:t>
      </w:r>
    </w:p>
    <w:p w14:paraId="0EC000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w, h</w:t>
      </w:r>
    </w:p>
    <w:p w14:paraId="628C70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_real_image_group(folder: str) -&gt; list[tuple[Path, int, int]]:</w:t>
      </w:r>
    </w:p>
    <w:p w14:paraId="49E9DA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"""Load packaged realistic demo images by category.</w:t>
      </w:r>
    </w:p>
    <w:p w14:paraId="5625F0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The project now ships real-world style construction, traffic and industrial</w:t>
      </w:r>
    </w:p>
    <w:p w14:paraId="2FC125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inspection images instead of synthetic low-fidelity drawings. When the</w:t>
      </w:r>
    </w:p>
    <w:p w14:paraId="2EE0F4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database is recreated, samples point to these category folders directly.</w:t>
      </w:r>
    </w:p>
    <w:p w14:paraId="797576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"""</w:t>
      </w:r>
    </w:p>
    <w:p w14:paraId="17F98F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files = sorted((IMAGE_DIR / folder).glob("*.jpg"))</w:t>
      </w:r>
    </w:p>
    <w:p w14:paraId="510527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rows: list[tuple[Path, int, int]] = []</w:t>
      </w:r>
    </w:p>
    <w:p w14:paraId="061877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path in files:</w:t>
      </w:r>
    </w:p>
    <w:p w14:paraId="43198E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with Image.open(path) as img:</w:t>
      </w:r>
    </w:p>
    <w:p w14:paraId="2213CF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rows.append((path, img.width, img.height))</w:t>
      </w:r>
    </w:p>
    <w:p w14:paraId="42CF37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rows</w:t>
      </w:r>
    </w:p>
    <w:p w14:paraId="145D46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_write_demo_files():</w:t>
      </w:r>
    </w:p>
    <w:p w14:paraId="45D30E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_ensure_dirs()</w:t>
      </w:r>
    </w:p>
    <w:p w14:paraId="4707F97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construction = _real_image_group("construction")</w:t>
      </w:r>
    </w:p>
    <w:p w14:paraId="23F2D0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traffic = _real_image_group("traffic")</w:t>
      </w:r>
    </w:p>
    <w:p w14:paraId="26E1B3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defects = _real_image_group("industrial")</w:t>
      </w:r>
    </w:p>
    <w:p w14:paraId="7C85BF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texts = [</w:t>
      </w:r>
    </w:p>
    <w:p w14:paraId="2804AD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"T001", "text": "我申请退款已经三天了，订单还是没有处理，请尽快帮我核实。", "label": "退款", "reason...</w:t>
      </w:r>
    </w:p>
    <w:p w14:paraId="38B352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"T002", "text": "快递显示签收但我没有收到，能不能帮我查一下物流？", "label": "物流", "reason": "...</w:t>
      </w:r>
    </w:p>
    <w:p w14:paraId="1562AE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"T003", "text": "收到的商品破损严重，我要投诉并要求售后处理。", "label": "投诉", "reason": "投诉...</w:t>
      </w:r>
    </w:p>
    <w:p w14:paraId="2CD0787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"T004", "text": "这个型号还有黑色库存吗？什么时候可以发货？", "label": "咨询", "reason": "商品咨...</w:t>
      </w:r>
    </w:p>
    <w:p w14:paraId="4B9AF2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"T005", "text": "", "label": "其他", "reason": "空文本演示"},</w:t>
      </w:r>
    </w:p>
    <w:p w14:paraId="2E6910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"T006", "text": "物流一直不更新，快递停在中转站两天了。", "label": "退款", "reason": "标注存在分...</w:t>
      </w:r>
    </w:p>
    <w:p w14:paraId="5B1B89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"T007", "text": "我申请退款已经三天了，订单还是没有处理，请尽快帮我核实。", "label": "售后", "reason...</w:t>
      </w:r>
    </w:p>
    <w:p w14:paraId="01C52E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"T008", "text": "客服答非所问，处理态度非常差。", "label": "投诉", "reason": "差评投诉"},</w:t>
      </w:r>
    </w:p>
    <w:p w14:paraId="55EC1E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"T009", "text": "可以开发票吗？电子票和纸质票都支持吗？", "label": "咨询", "reason": "票据咨询"},</w:t>
      </w:r>
    </w:p>
    <w:p w14:paraId="158412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"T010", "text": "退", "label": "退款", "reason": "文本过短"},</w:t>
      </w:r>
    </w:p>
    <w:p w14:paraId="18C0DD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"T011", "text": "售后维修寄回后多久能完成检测？", "label": "售后", "reason": "维修进度"},</w:t>
      </w:r>
    </w:p>
    <w:p w14:paraId="67BC87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"T012", "text": "我想换大一号尺码，能直接换货吗？", "label": "售后", "reason": "换货售后"},</w:t>
      </w:r>
    </w:p>
    <w:p w14:paraId="6CF541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"T013", "text": "优惠券为什么结算时不能使用？", "label": "咨询", "reason": "活动规则咨询"},</w:t>
      </w:r>
    </w:p>
    <w:p w14:paraId="61EF11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"T014", "text": "配送地址填错了，现在还能改吗？", "label": "物流", "reason": "配送信息变更"},</w:t>
      </w:r>
    </w:p>
    <w:p w14:paraId="23B26E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"T015", "text": "收到的颜色和页面展示不一致，怀疑发错货。", "label": "售后", "reason": "商品异常"},</w:t>
      </w:r>
    </w:p>
    <w:p w14:paraId="111D58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"T016", "text": "我要取消订单并退款。", "label": "退款", "reason": "退款取消"},</w:t>
      </w:r>
    </w:p>
    <w:p w14:paraId="5AD1ED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"T017", "text": "你们平台泄露我的手机号，我要投诉。", "label": "投诉", "reason": "隐私投诉"},</w:t>
      </w:r>
    </w:p>
    <w:p w14:paraId="67C5EA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"T018", "text": "保修期是多久？电池是否单独保修？", "label": "咨询", "reason": "商品保修咨询"},</w:t>
      </w:r>
    </w:p>
    <w:p w14:paraId="59E523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"T019", "text": "包裹已经到驿站但取件码没有收到。", "label": "物流", "reason": "取件问题"},</w:t>
      </w:r>
    </w:p>
    <w:p w14:paraId="458230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"T020", "text": "质量太差，要求赔偿。", "label": "投诉", "reason": "质量投诉"},</w:t>
      </w:r>
    </w:p>
    <w:p w14:paraId="2EE20C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"T021", "text": "退货地址发给我。", "label": "退款", "reason": "退款/退货"},</w:t>
      </w:r>
    </w:p>
    <w:p w14:paraId="1367627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"T022", "text": "商品参数页面看不懂，适合老人用吗？", "label": "咨询", "reason": "使用咨询"},</w:t>
      </w:r>
    </w:p>
    <w:p w14:paraId="564985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1031CC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csv_lines = ['id,text,label,reason'] + [f"{t['id']},{t['text']},{t['label']},{t['...</w:t>
      </w:r>
    </w:p>
    <w:p w14:paraId="56508C4C">
      <w:r>
        <w:br w:type="page"/>
      </w:r>
    </w:p>
    <w:p w14:paraId="7BD055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(TEXT_DIR / "客服问答意图分类样本.csv").write_text("\n".join(csv_lines), encoding='utf-8')</w:t>
      </w:r>
    </w:p>
    <w:p w14:paraId="09B564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(TEXT_DIR / "llm_preference_samples.jsonl").write_text("\n".join(json.dumps({</w:t>
      </w:r>
    </w:p>
    <w:p w14:paraId="3D4388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"prompt": f"请回答用户问题：{t['text']}",</w:t>
      </w:r>
    </w:p>
    <w:p w14:paraId="5E63217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"response_a": "您好，已为您记录问题，我会根据订单状态给出下一步处理建议。",</w:t>
      </w:r>
    </w:p>
    <w:p w14:paraId="226D26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"response_b": "不知道，自己看订单。",</w:t>
      </w:r>
    </w:p>
    <w:p w14:paraId="620A69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"preference": "A",</w:t>
      </w:r>
    </w:p>
    <w:p w14:paraId="60FB1C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"score_dimensions": {"正确性": 4, "完整性": 4, "安全性": 5, "表达质量": 5, "指令遵循": 4},</w:t>
      </w:r>
    </w:p>
    <w:p w14:paraId="6EA270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}, ensure_ascii=False) for t in texts), encoding='utf-8')</w:t>
      </w:r>
    </w:p>
    <w:p w14:paraId="08AF6D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table_rows = [</w:t>
      </w:r>
    </w:p>
    <w:p w14:paraId="224EF8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{"id":"O001","order_amount":"268.50","city":"深圳","risk":"正常","remark":"字段完整"},</w:t>
      </w:r>
    </w:p>
    <w:p w14:paraId="734341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{"id":"O002","order_amount":"0","city":"广州","risk":"金额异常","remark":"金额为0"},</w:t>
      </w:r>
    </w:p>
    <w:p w14:paraId="5BC255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{"id":"O003","order_amount":"99999","city":"上海","risk":"金额异常","remark":"疑似测试订...</w:t>
      </w:r>
    </w:p>
    <w:p w14:paraId="7643C8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{"id":"O004","order_amount":"128.00","city":"","risk":"字段缺失","remark":"城市为空"},</w:t>
      </w:r>
    </w:p>
    <w:p w14:paraId="061708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{"id":"O005","order_amount":"88.90","city":"杭州","risk":"正常","remark":"字段完整"},</w:t>
      </w:r>
    </w:p>
    <w:p w14:paraId="40D0EB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{"id":"O006","order_amount":"88.90","city":"杭州","risk":"重复疑似","remark":"与O005...</w:t>
      </w:r>
    </w:p>
    <w:p w14:paraId="04B1F8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{"id":"O007","order_amount":"abc","city":"成都","risk":"类型错误","remark":"金额不是数字"},</w:t>
      </w:r>
    </w:p>
    <w:p w14:paraId="066C41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{"id":"O008","order_amount":"320.20","city":"武汉","risk":"正常","remark":"字段完整"},</w:t>
      </w:r>
    </w:p>
    <w:p w14:paraId="035B77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{"id":"O009","order_amount":"-12","city":"北京","risk":"金额异常","remark":"负数金额"},</w:t>
      </w:r>
    </w:p>
    <w:p w14:paraId="5C6ACF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{"id":"O010","order_amount":"51.30","city":"南京","risk":"正常","remark":"字段完整"},</w:t>
      </w:r>
    </w:p>
    <w:p w14:paraId="5F67A3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4529C8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table_csv = IMPORT_DIR / "电商订单表格异常校验样本.csv"</w:t>
      </w:r>
    </w:p>
    <w:p w14:paraId="125ADFC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table_csv.write_text("id,order_amount,city,risk,remark\n" + "\n".join(f"{r['id']}...</w:t>
      </w:r>
    </w:p>
    <w:p w14:paraId="7D23AC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construction, traffic, defects, texts, table_rows, table_csv</w:t>
      </w:r>
    </w:p>
    <w:p w14:paraId="4962A1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_insert_labels(project_id: int, rows: list[tuple]):</w:t>
      </w:r>
    </w:p>
    <w:p w14:paraId="4717A8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execute_many("""INSERT INTO labels(project_id,name,code,color,label_type,shortcut...</w:t>
      </w:r>
    </w:p>
    <w:p w14:paraId="7D87DB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VALUES(?,?,?,?,?,?,?,?,?,?,?,?)""", [(project_id, *r) for r in rows])</w:t>
      </w:r>
    </w:p>
    <w:p w14:paraId="7B8C5C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_insert_rules(project_id: int, rows: list[tuple]):</w:t>
      </w:r>
    </w:p>
    <w:p w14:paraId="4778F3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execute_many("INSERT INTO annotation_rules(project_id,rule_type,title,content,sev...</w:t>
      </w:r>
    </w:p>
    <w:p w14:paraId="1CDA84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IMAGE_BBOX_BY_FILENAME = {</w:t>
      </w:r>
    </w:p>
    <w:p w14:paraId="4EE0EA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'helmet_site_01.jpg': [('person',300,245,125,405,.93,'预标注','待确认'),('vest',285,330...</w:t>
      </w:r>
    </w:p>
    <w:p w14:paraId="3F07F3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'municipal_worker_05.jpg': [('person',258,30,76,194,.94,'预标注','待确认'),('vest',258,...</w:t>
      </w:r>
    </w:p>
    <w:p w14:paraId="136C8D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'rebar_site_04.jpg': [('person',151,18,94,218,.93,'预标注','待确认'),('helmet',160,14,5...</w:t>
      </w:r>
    </w:p>
    <w:p w14:paraId="60DE5A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'scaffold_site_03.jpg': [('person',612,570,170,390,.92,'预标注','待确认'),('helmet',704...</w:t>
      </w:r>
    </w:p>
    <w:p w14:paraId="2639D6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'tunnel_site_02.jpg': [('person',165,405,230,360,.92,'预标注','待确认'),('helmet',255,3...</w:t>
      </w:r>
    </w:p>
    <w:p w14:paraId="579BDC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'city_intersection_day_01.jpg': [('traffic_light',70,165,90,245,.92,'预标注','待确认'),...</w:t>
      </w:r>
    </w:p>
    <w:p w14:paraId="542D21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'highway_truck_06.jpg': [('car',30,154,74,48,.86,'预标注','待确认'),('car',113,145,62,4...</w:t>
      </w:r>
    </w:p>
    <w:p w14:paraId="696FE49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'overhead_intersection_05.jpg': [('car',285,96,92,86,.90,'预标注','待确认'),('cyclist',...</w:t>
      </w:r>
    </w:p>
    <w:p w14:paraId="5B5F4D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'rain_expressway_04.jpg': [('car',118,117,70,42,.86,'预标注','待确认'),('car',215,136,5...</w:t>
      </w:r>
    </w:p>
    <w:p w14:paraId="3DFFD8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'rain_night_intersection_02.jpg': [('traffic_light',54,65,70,145,.92,'预标注','待确认')...</w:t>
      </w:r>
    </w:p>
    <w:p w14:paraId="5E7D28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'school_street_03.jpg': [('bus',535,500,150,110,.88,'预标注','待确认'),('car',620,600,2...</w:t>
      </w:r>
    </w:p>
    <w:p w14:paraId="16DD85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'bottle_line_06.jpg': [('ok_region',20,90,360,95,.90,'人工','已确认'),('stain',230,92,...</w:t>
      </w:r>
    </w:p>
    <w:p w14:paraId="5A7911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'casting_crack_07.jpg': [('crack',255,16,42,195,.95,'预标注','待确认'),('ok_region',48,...</w:t>
      </w:r>
    </w:p>
    <w:p w14:paraId="4267C1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'defective_flange_03.jpg': [('crack',405,575,150,210,.89,'预标注','待确认'),('stain',82...</w:t>
      </w:r>
    </w:p>
    <w:p w14:paraId="48472B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'electronic_shell_04.jpg': [('scratch',50,575,255,145,.87,'预标注','待确认'),('stain',7...</w:t>
      </w:r>
    </w:p>
    <w:p w14:paraId="6ADA87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'metal_panel_defect_02.jpg': [('dent',270,520,92,76,.86,'预标注','待确认'),('scratch',7...</w:t>
      </w:r>
    </w:p>
    <w:p w14:paraId="2C9139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'paint_scratch_08.jpg': [('scratch',210,70,235,58,.94,'预标注','待确认'),('ok_region',4...</w:t>
      </w:r>
    </w:p>
    <w:p w14:paraId="39A944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'wall_crack_pipe_09.jpg': [('crack',360,0,135,214,.96,'预标注','待确认'),('ok_region',1...</w:t>
      </w:r>
    </w:p>
    <w:p w14:paraId="1AADAB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'warehouse_forklift_01.jpg': [('ok_region',115,265,460,360,.84,'人工','已确认'),('stai...</w:t>
      </w:r>
    </w:p>
    <w:p w14:paraId="686C77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'warehouse_pallet_05.jpg': [('ok_region',145,65,120,115,.84,'人工','已确认'),('stain',...</w:t>
      </w:r>
    </w:p>
    <w:p w14:paraId="78F5F5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}</w:t>
      </w:r>
    </w:p>
    <w:p w14:paraId="5CA94DDE">
      <w:r>
        <w:br w:type="page"/>
      </w:r>
    </w:p>
    <w:p w14:paraId="3D0028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_add_image_samples(project_id: int, files: list[tuple[Path, int, int]], prefix: s...</w:t>
      </w:r>
    </w:p>
    <w:p w14:paraId="0C559C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ids = []</w:t>
      </w:r>
    </w:p>
    <w:p w14:paraId="0503F8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idx, (path, w, h) in enumerate(files, start=1):</w:t>
      </w:r>
    </w:p>
    <w:p w14:paraId="1FF4FB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status = '预标注待确认' if idx % 4 else '已保存'</w:t>
      </w:r>
    </w:p>
    <w:p w14:paraId="111972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= '低置信;小目标' if idx in (2, 7, 12) else ('模糊' if idx in (5, 11, 15) else '')</w:t>
      </w:r>
    </w:p>
    <w:p w14:paraId="1A7F84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execute("""INSERT INTO samples(project_id,sample_code,sample_type,filen...</w:t>
      </w:r>
    </w:p>
    <w:p w14:paraId="578162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  VALUES(?,?,?,?,?,?,?,?,?,?,?,?,?,?,?)""", (project_id, f"{pr...</w:t>
      </w:r>
    </w:p>
    <w:p w14:paraId="1A058F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ids.append(sid)</w:t>
      </w:r>
    </w:p>
    <w:p w14:paraId="59B77B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IMAGE_BBOX_BY_FILENAME.get(path.name)</w:t>
      </w:r>
    </w:p>
    <w:p w14:paraId="66EBC9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rows is None:</w:t>
      </w:r>
    </w:p>
    <w:p w14:paraId="3ABE61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rows = [(label, x, y, bw, bh, conf, '预标注' if j &lt; min(3, len(label_plan)) ...</w:t>
      </w:r>
    </w:p>
    <w:p w14:paraId="0EC11A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label, x, y, bw, bh, conf, src, st in rows:</w:t>
      </w:r>
    </w:p>
    <w:p w14:paraId="719E10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execute("""INSERT INTO annotations(sample_id,label,annotation_type,x,y,w,...</w:t>
      </w:r>
    </w:p>
    <w:p w14:paraId="26BF0D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VALUES(?,?,?,?,?,?,?,?,?,?,?,?)""", (sid, label, 'bbox', x, y,...</w:t>
      </w:r>
    </w:p>
    <w:p w14:paraId="1E3DEB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sample_count=(SELECT COUNT(*) FROM samples W...</w:t>
      </w:r>
    </w:p>
    <w:p w14:paraId="768EDF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ids</w:t>
      </w:r>
    </w:p>
    <w:p w14:paraId="27E3B1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seed_demo_data() -&gt; None:</w:t>
      </w:r>
    </w:p>
    <w:p w14:paraId="7FC9D1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# Fresh packages include a seeded DB. If a user deletes data/app.db, this recreat...</w:t>
      </w:r>
    </w:p>
    <w:p w14:paraId="68F3D1C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fetch_one("SELECT id FROM users LIMIT 1"):</w:t>
      </w:r>
    </w:p>
    <w:p w14:paraId="20AFB6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</w:t>
      </w:r>
    </w:p>
    <w:p w14:paraId="354776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construction, traffic, defects, text_samples, table_rows, table_csv = _write_demo...</w:t>
      </w:r>
    </w:p>
    <w:p w14:paraId="6E3287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users = [</w:t>
      </w:r>
    </w:p>
    <w:p w14:paraId="793CA5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("admin", "admin123", "系统管理员", "管理员"),</w:t>
      </w:r>
    </w:p>
    <w:p w14:paraId="3C336A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("labeler", "123456", "标注员A", "标注员"),</w:t>
      </w:r>
    </w:p>
    <w:p w14:paraId="33FA15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("reviewer", "123456", "质检员A", "质检员"),</w:t>
      </w:r>
    </w:p>
    <w:p w14:paraId="567626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("manager", "123456", "项目经理", "项目经理"),</w:t>
      </w:r>
    </w:p>
    <w:p w14:paraId="2D74F9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34657F7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execute_many("INSERT INTO users(username,password,display_name,role) VALUES(?,?,?...</w:t>
      </w:r>
    </w:p>
    <w:p w14:paraId="20B516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p1 = execute("""INSERT INTO dataset_projects(code,name,project_type,data_type,tas...</w:t>
      </w:r>
    </w:p>
    <w:p w14:paraId="4B7D975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VALUES(?,?,?,?,?,?,?,?,?,?,?,?,?,?)""", ("DS-IMG-2026-001", "安全帽佩戴检测图像数据集", "...</w:t>
      </w:r>
    </w:p>
    <w:p w14:paraId="2461F9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p2 = execute("""INSERT INTO dataset_projects(code,name,project_type,data_type,tas...</w:t>
      </w:r>
    </w:p>
    <w:p w14:paraId="46E448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VALUES(?,?,?,?,?,?,?,?,?,?,?,?,?,?)""", ("DS-TXT-2026-002", "客服问答意图分类文本数据集", ...</w:t>
      </w:r>
    </w:p>
    <w:p w14:paraId="795C4B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p3 = execute("""INSERT INTO dataset_projects(code,name,project_type,data_type,tas...</w:t>
      </w:r>
    </w:p>
    <w:p w14:paraId="185AE03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VALUES(?,?,?,?,?,?,?,?,?,?,?,?,?,?)""", ("DS-TRAFFIC-2026-003", "城市路口交通目标检测数据...</w:t>
      </w:r>
    </w:p>
    <w:p w14:paraId="7B40E5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p4 = execute("""INSERT INTO dataset_projects(code,name,project_type,data_type,tas...</w:t>
      </w:r>
    </w:p>
    <w:p w14:paraId="2DDD91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VALUES(?,?,?,?,?,?,?,?,?,?,?,?,?,?)""", ("DS-QC-2026-004", "工业产品外观缺陷检测数据集", "...</w:t>
      </w:r>
    </w:p>
    <w:p w14:paraId="46D490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p5 = execute("""INSERT INTO dataset_projects(code,name,project_type,data_type,tas...</w:t>
      </w:r>
    </w:p>
    <w:p w14:paraId="28DE54A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VALUES(?,?,?,?,?,?,?,?,?,?,?,?,?,?)""", ("DS-TABLE-2026-005", "电商订单表格异常校验数据集"...</w:t>
      </w:r>
    </w:p>
    <w:p w14:paraId="7B0976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_insert_labels(p1, [</w:t>
      </w:r>
    </w:p>
    <w:p w14:paraId="2B3F1F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("person", "person", "#2563eb", "目标框标签", "1", 1, 0, "施工现场人员目标，需完整贴合身体可见部分。", ...</w:t>
      </w:r>
    </w:p>
    <w:p w14:paraId="4899AF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("helmet", "helmet", "#f59e0b", "目标框标签", "2", 0, 1, "已佩戴安全帽目标。", "黄色或白色安全帽", ...</w:t>
      </w:r>
    </w:p>
    <w:p w14:paraId="2BF15C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("no_helmet", "no_helmet", "#ef4444", "目标框标签", "3", 0, 1, "未佩戴安全帽人员头部。", "可见头...</w:t>
      </w:r>
    </w:p>
    <w:p w14:paraId="780F6C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("vest", "vest", "#22c55e", "目标框标签", "4", 0, 0, "反光背心区域。", "橙色/荧光背心", "普通上衣",...</w:t>
      </w:r>
    </w:p>
    <w:p w14:paraId="49CE7A5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("vehicle", "vehicle", "#7c3aed", "目标框标签", "5", 0, 0, "施工车辆。", "卡车/叉车/吊车", "手...</w:t>
      </w:r>
    </w:p>
    <w:p w14:paraId="785482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("warning_sign", "warning_sign", "#ec4899", "目标框标签", "6", 0, 0, "警示牌或三角标。", "...</w:t>
      </w:r>
    </w:p>
    <w:p w14:paraId="4BCA1A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63442A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_insert_labels(p2, [(name, name, color, "分类标签", str(i+1), 1 if i == 0 else 0, 1, ...</w:t>
      </w:r>
    </w:p>
    <w:p w14:paraId="4F63BB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("退款", "#ef4444"), ("物流", "#2563eb"), ("投诉", "#f97316"), ("咨询", "#22c55e"), (...</w:t>
      </w:r>
    </w:p>
    <w:p w14:paraId="673627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_insert_labels(p3, [</w:t>
      </w:r>
    </w:p>
    <w:p w14:paraId="393129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("car", "car", "#2563eb", "目标框标签", "1", 1, 0, "小客车、出租车等机动车。", "完整车身", "远处无法分辨...</w:t>
      </w:r>
    </w:p>
    <w:p w14:paraId="4CB79FB1">
      <w:r>
        <w:br w:type="page"/>
      </w:r>
    </w:p>
    <w:p w14:paraId="24664D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("bus", "bus", "#7c3aed", "目标框标签", "2", 0, 0, "公交或大型客运车辆。", "公交车/大巴", "货车", "...</w:t>
      </w:r>
    </w:p>
    <w:p w14:paraId="5F0628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("pedestrian", "pedestrian", "#22c55e", "目标框标签", "3", 1, 0, "行人目标。", "路口行人", ...</w:t>
      </w:r>
    </w:p>
    <w:p w14:paraId="51B374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("cyclist", "cyclist", "#f97316", "目标框标签", "4", 0, 0, "骑行人和自行车整体。", "自行车/电动车骑...</w:t>
      </w:r>
    </w:p>
    <w:p w14:paraId="41DDDA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("traffic_light", "traffic_light", "#ef4444", "目标框标签", "5", 0, 0, "交通信号灯。", "...</w:t>
      </w:r>
    </w:p>
    <w:p w14:paraId="6C153A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("road_sign", "road_sign", "#eab308", "目标框标签", "6", 0, 0, "道路标志牌。", "警示/指示牌",...</w:t>
      </w:r>
    </w:p>
    <w:p w14:paraId="6F62CA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743F57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_insert_labels(p4, [</w:t>
      </w:r>
    </w:p>
    <w:p w14:paraId="457224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("scratch", "scratch", "#ef4444", "目标框标签", "1", 1, 0, "划痕缺陷区域。", "细长线状损伤", "正...</w:t>
      </w:r>
    </w:p>
    <w:p w14:paraId="30BEFB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("dent", "dent", "#f59e0b", "目标框标签", "2", 0, 0, "凹陷缺陷。", "局部变形阴影", "光照反射", "需...</w:t>
      </w:r>
    </w:p>
    <w:p w14:paraId="438AE6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("stain", "stain", "#7c3aed", "目标框标签", "3", 0, 0, "污渍/油渍。", "不规则脏污", "背景阴影", ...</w:t>
      </w:r>
    </w:p>
    <w:p w14:paraId="12806F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("crack", "crack", "#dc2626", "目标框标签", "4", 1, 0, "裂纹。", "断裂纹路", "划痕", "严重缺陷优...</w:t>
      </w:r>
    </w:p>
    <w:p w14:paraId="5288EE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("ok_region", "ok_region", "#22c55e", "目标框标签", "5", 0, 0, "无缺陷对照区域。", "合格外观",...</w:t>
      </w:r>
    </w:p>
    <w:p w14:paraId="704CB9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366B5E6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_insert_labels(p5, [(name, name, color, "表格质量标签", str(i+1), 0, 1, f"表格异常：{name}",...</w:t>
      </w:r>
    </w:p>
    <w:p w14:paraId="0A2113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("正常", "#22c55e"), ("字段缺失", "#ef4444"), ("类型错误", "#f97316"), ("金额异常", "#7c3ae...</w:t>
      </w:r>
    </w:p>
    <w:p w14:paraId="12AEC3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_insert_rules(p1, [</w:t>
      </w:r>
    </w:p>
    <w:p w14:paraId="1E9CD6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("图像", "框选边界规则", "框应贴合目标可见边界，截断目标只标可见部分，不允许大面积包含背景。", "高"),</w:t>
      </w:r>
    </w:p>
    <w:p w14:paraId="0483D5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("图像", "helmet/no_helmet 互斥规则", "同一头部不可同时标记 helmet 与 no_helmet；无法判断时标疑难。", "高"),</w:t>
      </w:r>
    </w:p>
    <w:p w14:paraId="6A928DD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("图像", "小目标处理规则", "短边小于10像素且无法判断类别的目标可不标，但需在疑难说明中记录。", "中"),</w:t>
      </w:r>
    </w:p>
    <w:p w14:paraId="220ABA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("图像", "重复框规则", "同一目标重复框 IoU 大于0.82时必须合并。", "高"),</w:t>
      </w:r>
    </w:p>
    <w:p w14:paraId="5AAFE6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679805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_insert_rules(p2, [</w:t>
      </w:r>
    </w:p>
    <w:p w14:paraId="3F2C97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("文本", "主诉求优先规则", "同一句包含多个问题时优先选择用户最核心的诉求。", "高"),</w:t>
      </w:r>
    </w:p>
    <w:p w14:paraId="4B9565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("文本", "评价理由规则", "偏好或质量评分必须填写不少于10字的评价理由。", "中"),</w:t>
      </w:r>
    </w:p>
    <w:p w14:paraId="077E01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("文本", "同义文本一致规则", "重复或近似文本应保持相同标签，冲突时进入质检复核。", "高"),</w:t>
      </w:r>
    </w:p>
    <w:p w14:paraId="5900CF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012022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_insert_rules(p3, [</w:t>
      </w:r>
    </w:p>
    <w:p w14:paraId="18F5B5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("图像", "交通目标遮挡规则", "车辆和行人遮挡时按可见外轮廓标注，严重遮挡进入疑难池。", "中"),</w:t>
      </w:r>
    </w:p>
    <w:p w14:paraId="3C034F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("图像", "小目标信号灯规则", "信号灯目标很小但可识别时仍需标注。", "高"),</w:t>
      </w:r>
    </w:p>
    <w:p w14:paraId="285BEA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36C20A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_insert_rules(p4, [</w:t>
      </w:r>
    </w:p>
    <w:p w14:paraId="26CB16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("图像", "缺陷区域规则", "缺陷框只覆盖可见缺陷，不应包含大面积正常背景。", "高"),</w:t>
      </w:r>
    </w:p>
    <w:p w14:paraId="492B60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("图像", "光照干扰规则", "反光与污渍容易混淆，低置信样本需质检复核。", "中"),</w:t>
      </w:r>
    </w:p>
    <w:p w14:paraId="3F2DF3D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56213B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_insert_rules(p5, [</w:t>
      </w:r>
    </w:p>
    <w:p w14:paraId="4F90D8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("表格", "字段完整性规则", "必填字段为空时标记字段缺失，禁止直接进入交付。", "高"),</w:t>
      </w:r>
    </w:p>
    <w:p w14:paraId="614E79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("表格", "数值类型规则", "金额字段必须可解析为非负数，异常值需复核。", "高"),</w:t>
      </w:r>
    </w:p>
    <w:p w14:paraId="25C4F0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1E4A1D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construction_ids = _add_image_samples(p1, construction, 'IMG', [</w:t>
      </w:r>
    </w:p>
    <w:p w14:paraId="69D96D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("person", 132, 360, 62, 170, 0.91), ("helmet", 145, 350, 42, 34, 0.87), ("ve...</w:t>
      </w:r>
    </w:p>
    <w:p w14:paraId="75E655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5D078C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# one visible duplicate sample for duplicate detection: points to an existing hig...</w:t>
      </w:r>
    </w:p>
    <w:p w14:paraId="7619BC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dup_path, dup_w, dup_h = construction[0]</w:t>
      </w:r>
    </w:p>
    <w:p w14:paraId="56B6D6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dup_id = execute("""INSERT INTO samples(project_id,sample_code,sample_type,filena...</w:t>
      </w:r>
    </w:p>
    <w:p w14:paraId="5A2F3F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VALUES(?,?,?,?,?,?,?,?,?,?,?,?,?,?,?)""", (p1, "IMG-DUP-0001", 'image', ...</w:t>
      </w:r>
    </w:p>
    <w:p w14:paraId="0865A3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construction_ids.append(dup_id)</w:t>
      </w:r>
    </w:p>
    <w:p w14:paraId="1164C6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sample_count=(SELECT COUNT(*) FROM samples W...</w:t>
      </w:r>
    </w:p>
    <w:p w14:paraId="163B59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traffic_ids = _add_image_samples(p3, traffic, 'TRF', [</w:t>
      </w:r>
    </w:p>
    <w:p w14:paraId="46830EA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("car", 210, 420, 145, 74, 0.88), ("pedestrian", 120, 408, 48, 116, 0.81), ("...</w:t>
      </w:r>
    </w:p>
    <w:p w14:paraId="691083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1FCC635A">
      <w:r>
        <w:br w:type="page"/>
      </w:r>
    </w:p>
    <w:p w14:paraId="06D2F0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defect_ids = _add_image_samples(p4, defects, 'DEF', [</w:t>
      </w:r>
    </w:p>
    <w:p w14:paraId="4E8C42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("scratch", 320, 285, 110, 45, 0.74), ("dent", 500, 310, 85, 56, 0.69), ("sta...</w:t>
      </w:r>
    </w:p>
    <w:p w14:paraId="0740D0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3092CC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text_ids = []</w:t>
      </w:r>
    </w:p>
    <w:p w14:paraId="00B2CA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i, item in enumerate(text_samples, start=1):</w:t>
      </w:r>
    </w:p>
    <w:p w14:paraId="6E4CC2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execute("""INSERT INTO samples(project_id,sample_code,sample_type,filen...</w:t>
      </w:r>
    </w:p>
    <w:p w14:paraId="5000B7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VALUES(?,?,?,?,?,?,?,?,?,?,?,?,?,?,?,?)""", (p2, item['id'], 'tex...</w:t>
      </w:r>
    </w:p>
    <w:p w14:paraId="672016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text_ids.append(sid)</w:t>
      </w:r>
    </w:p>
    <w:p w14:paraId="15B7E4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execute("""INSERT INTO annotations(sample_id,label,annotation_type,confidence...</w:t>
      </w:r>
    </w:p>
    <w:p w14:paraId="31724D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VALUES(?,?,?,?,?,?,?,?)""", (sid, item['label'], 'text_class', 0.8...</w:t>
      </w:r>
    </w:p>
    <w:p w14:paraId="792D48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sample_count=(SELECT COUNT(*) FROM samples W...</w:t>
      </w:r>
    </w:p>
    <w:p w14:paraId="3017D4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# additional text datasets for production-style demonstrations</w:t>
      </w:r>
    </w:p>
    <w:p w14:paraId="5D7B34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finance_texts = [</w:t>
      </w:r>
    </w:p>
    <w:p w14:paraId="58C382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"F001", "text": "昨天转账两万元到对公账户，页面提示处理中，资金什么时候到账？", "label": "转账汇款", "re...</w:t>
      </w:r>
    </w:p>
    <w:p w14:paraId="6D4420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"F002", "text": "我的信用卡被盗刷三笔境外消费，请马上冻结并协助争议处理。", "label": "盗刷风控", "reas...</w:t>
      </w:r>
    </w:p>
    <w:p w14:paraId="515F03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"F003", "text": "APP登录一直提示设备风险，换手机后无法刷脸认证。", "label": "账户安全", "reason"...</w:t>
      </w:r>
    </w:p>
    <w:p w14:paraId="27F1E6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"F004", "text": "房贷提前还款需要预约吗？违约金怎么计算？", "label": "贷款咨询", "reason": "贷款...</w:t>
      </w:r>
    </w:p>
    <w:p w14:paraId="297D33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"F005", "text": "理财产品显示净值回撤，这个是不是保本的？", "label": "理财咨询", "reason": "理财...</w:t>
      </w:r>
    </w:p>
    <w:p w14:paraId="6B9786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"F006", "text": "短信验证码不是我本人操作收到的，银行卡是否有风险？", "label": "账户安全", "reason"...</w:t>
      </w:r>
    </w:p>
    <w:p w14:paraId="79C27B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"F007", "text": "我想注销二类账户，里面还有几块钱余额怎么处理？", "label": "账户业务", "reason": ...</w:t>
      </w:r>
    </w:p>
    <w:p w14:paraId="598202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"F008", "text": "扣了年费但我没收到通知，要求退回。", "label": "费用争议", "reason": "费用扣费争...</w:t>
      </w:r>
    </w:p>
    <w:p w14:paraId="1E343F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"F009", "text": "为什么我的转账被拦截？对方是我家人不是诈骗。", "label": "风控拦截", "reason": "...</w:t>
      </w:r>
    </w:p>
    <w:p w14:paraId="3661C2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"F010", "text": "信用卡账单分期利率看不懂，能解释实际年化吗？", "label": "信用卡", "reason": "信...</w:t>
      </w:r>
    </w:p>
    <w:p w14:paraId="7840B3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"F011", "text": "", "label": "其他", "reason": "空文本演示"},</w:t>
      </w:r>
    </w:p>
    <w:p w14:paraId="249BDB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"F012", "text": "昨天转账两万元到对公账户，页面提示处理中，资金什么时候到账？", "label": "账户业务", "re...</w:t>
      </w:r>
    </w:p>
    <w:p w14:paraId="705BBF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2C7F28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medical_texts = [</w:t>
      </w:r>
    </w:p>
    <w:p w14:paraId="2E692C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"M001", "text": "孩子发烧到39度，还伴随咳嗽，应该挂儿科还是急诊？", "label": "儿科导诊", "reason"...</w:t>
      </w:r>
    </w:p>
    <w:p w14:paraId="6D735C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"M002", "text": "体检报告显示血糖偏高，想预约内分泌科复查。", "label": "慢病复诊", "reason": "血...</w:t>
      </w:r>
    </w:p>
    <w:p w14:paraId="7E1F99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"M003", "text": "膝盖运动后疼痛，走楼梯明显，需要看骨科吗？", "label": "骨科咨询", "reason": "关...</w:t>
      </w:r>
    </w:p>
    <w:p w14:paraId="51F580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"M004", "text": "皮肤突然起红疹并瘙痒，可能是过敏吗？", "label": "皮肤过敏", "reason": "皮肤症状...</w:t>
      </w:r>
    </w:p>
    <w:p w14:paraId="0965F4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"M005", "text": "昨晚胸口闷痛十分钟，现在还有点气短。", "label": "急症风险", "reason": "胸痛气短...</w:t>
      </w:r>
    </w:p>
    <w:p w14:paraId="49B90B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"M006", "text": "医生开的药吃完后胃不舒服，可以自行停药吗？", "label": "用药咨询", "reason": "用...</w:t>
      </w:r>
    </w:p>
    <w:p w14:paraId="3421E6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"M007", "text": "孕12周需要做哪些产检？NT检查要预约吗？", "label": "产检咨询", "reason": "孕...</w:t>
      </w:r>
    </w:p>
    <w:p w14:paraId="515B44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"M008", "text": "晚上睡不着已经两周，白天注意力很差。", "label": "心理睡眠", "reason": "睡眠与心...</w:t>
      </w:r>
    </w:p>
    <w:p w14:paraId="69CCF6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"M009", "text": "血压160/100，头晕，我要不要马上去医院？", "label": "急症风险", "reason": ...</w:t>
      </w:r>
    </w:p>
    <w:p w14:paraId="4CA004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"M010", "text": "牙龈肿痛三天，吃东西会出血。", "label": "口腔咨询", "reason": "口腔科导诊"},</w:t>
      </w:r>
    </w:p>
    <w:p w14:paraId="7C578E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"M011", "text": "膝盖运动后疼痛，走楼梯明显，需要看骨科吗？", "label": "运动康复", "reason": "重...</w:t>
      </w:r>
    </w:p>
    <w:p w14:paraId="3B7AFA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{"id": "M012", "text": "胸", "label": "急症风险", "reason": "文本过短演示"},</w:t>
      </w:r>
    </w:p>
    <w:p w14:paraId="4F9FA3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497FBB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finance_csv = TEXT_DIR / "金融客服风险意图样本.csv"</w:t>
      </w:r>
    </w:p>
    <w:p w14:paraId="1ADDA6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finance_csv.write_text('id,text,label,reason\n' + '\n'.join(f"{t['id']},{t['text'...</w:t>
      </w:r>
    </w:p>
    <w:p w14:paraId="612E80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medical_csv = TEXT_DIR / "医疗导诊意图样本.csv"</w:t>
      </w:r>
    </w:p>
    <w:p w14:paraId="65733E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medical_csv.write_text('id,text,label,reason\n' + '\n'.join(f"{t['id']},{t['text'...</w:t>
      </w:r>
    </w:p>
    <w:p w14:paraId="2DC4D7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p6 = execute("""INSERT INTO dataset_projects(code,name,project_type,data_type,tas...</w:t>
      </w:r>
    </w:p>
    <w:p w14:paraId="6ED2B1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VALUES(?,?,?,?,?,?,?,?,?,?,?,?,?,?)""", ("DS-FIN-2026-006", "金融客服风险意图文本数据集", ...</w:t>
      </w:r>
    </w:p>
    <w:p w14:paraId="6D7265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_insert_labels(p6, [(name, name, color, "分类标签", str(i+1), 1 if i == 0 else 0, 1, ...</w:t>
      </w:r>
    </w:p>
    <w:p w14:paraId="58AF7D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("账户安全", "#ef4444"), ("转账汇款", "#2563eb"), ("盗刷风控", "#dc2626"), ("贷款咨询", "#7c3...</w:t>
      </w:r>
    </w:p>
    <w:p w14:paraId="0B6383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_insert_rules(p6, [</w:t>
      </w:r>
    </w:p>
    <w:p w14:paraId="25311F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("文本", "金融风险优先规则", "盗刷、验证码异常、转账拦截等安全事件优先标为风险类，不可仅标普通咨询。", "高"),</w:t>
      </w:r>
    </w:p>
    <w:p w14:paraId="135C63D9">
      <w:r>
        <w:br w:type="page"/>
      </w:r>
    </w:p>
    <w:p w14:paraId="1502DE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("文本", "金额与账户实体规则", "金额、账户类型、转账对象等实体应完整标注，用于后续风控模型训练。", "中"),</w:t>
      </w:r>
    </w:p>
    <w:p w14:paraId="517257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26A19A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finance_ids = []</w:t>
      </w:r>
    </w:p>
    <w:p w14:paraId="0A64F8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i, item in enumerate(finance_texts, start=1):</w:t>
      </w:r>
    </w:p>
    <w:p w14:paraId="11AB23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= '空文本' if item['text'] == '' else ('重复' if i == 12 else ('高风险' if item[...</w:t>
      </w:r>
    </w:p>
    <w:p w14:paraId="719BBF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execute("""INSERT INTO samples(project_id,sample_code,sample_type,filen...</w:t>
      </w:r>
    </w:p>
    <w:p w14:paraId="1EF1B9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VALUES(?,?,?,?,?,?,?,?,?,?,?,?,?,?,?,?)""", (p6, item['id'], 'tex...</w:t>
      </w:r>
    </w:p>
    <w:p w14:paraId="253D11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finance_ids.append(sid)</w:t>
      </w:r>
    </w:p>
    <w:p w14:paraId="154D42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execute("""INSERT INTO annotations(sample_id,label,annotation_type,confidence...</w:t>
      </w:r>
    </w:p>
    <w:p w14:paraId="296B63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VALUES(?,?,?,?,?,?,?,?)""", (sid, item['label'], 'text_class', 0.8...</w:t>
      </w:r>
    </w:p>
    <w:p w14:paraId="329FB7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sample_count=(SELECT COUNT(*) FROM samples W...</w:t>
      </w:r>
    </w:p>
    <w:p w14:paraId="014BA2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p7 = execute("""INSERT INTO dataset_projects(code,name,project_type,data_type,tas...</w:t>
      </w:r>
    </w:p>
    <w:p w14:paraId="4356F1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VALUES(?,?,?,?,?,?,?,?,?,?,?,?,?,?)""", ("DS-MED-2026-007", "医疗导诊问答意图文本数据集", ...</w:t>
      </w:r>
    </w:p>
    <w:p w14:paraId="301C82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_insert_labels(p7, [(name, name, color, "分类标签", str(i+1), 1 if i == 0 else 0, 1, ...</w:t>
      </w:r>
    </w:p>
    <w:p w14:paraId="32201F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("急症风险", "#dc2626"), ("儿科导诊", "#2563eb"), ("慢病复诊", "#22c55e"), ("骨科咨询", "#7c3...</w:t>
      </w:r>
    </w:p>
    <w:p w14:paraId="4C76B4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_insert_rules(p7, [</w:t>
      </w:r>
    </w:p>
    <w:p w14:paraId="5DA4EE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("文本", "医疗安全规则", "胸痛、气短、高热、血压异常等高风险症状应优先标记急症风险，并进入质检复核。", "高"),</w:t>
      </w:r>
    </w:p>
    <w:p w14:paraId="58EF46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("文本", "非诊断表达规则", "样本评价理由应避免给出确定诊断，只标注意图、风险等级和导诊建议。", "高"),</w:t>
      </w:r>
    </w:p>
    <w:p w14:paraId="19440D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129C62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medical_ids = []</w:t>
      </w:r>
    </w:p>
    <w:p w14:paraId="76D898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i, item in enumerate(medical_texts, start=1):</w:t>
      </w:r>
    </w:p>
    <w:p w14:paraId="647543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= '高风险' if item['label'] == '急症风险' else ('重复' if i == 11 else ('文本过短' if...</w:t>
      </w:r>
    </w:p>
    <w:p w14:paraId="79D516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execute("""INSERT INTO samples(project_id,sample_code,sample_type,filen...</w:t>
      </w:r>
    </w:p>
    <w:p w14:paraId="3B3FA1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VALUES(?,?,?,?,?,?,?,?,?,?,?,?,?,?,?,?)""", (p7, item['id'], 'tex...</w:t>
      </w:r>
    </w:p>
    <w:p w14:paraId="47A11A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medical_ids.append(sid)</w:t>
      </w:r>
    </w:p>
    <w:p w14:paraId="2C611A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execute("""INSERT INTO annotations(sample_id,label,annotation_type,confidence...</w:t>
      </w:r>
    </w:p>
    <w:p w14:paraId="138ACC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VALUES(?,?,?,?,?,?,?,?)""", (sid, item['label'], 'text_class', 0.8...</w:t>
      </w:r>
    </w:p>
    <w:p w14:paraId="535C825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sample_count=(SELECT COUNT(*) FROM samples W...</w:t>
      </w:r>
    </w:p>
    <w:p w14:paraId="7B0BF3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execute_many("""INSERT INTO quality_issues(sample_id,annotation_id,issue_type,sev...</w:t>
      </w:r>
    </w:p>
    <w:p w14:paraId="573709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VALUES(?,?,?,?,?,?,?,?)""", [</w:t>
      </w:r>
    </w:p>
    <w:p w14:paraId="0ADD06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(finance_ids[1], None, "疑似盗刷高风险", "高", "FinanceFraudRisk", "F002", "优先冻结和争议处理...</w:t>
      </w:r>
    </w:p>
    <w:p w14:paraId="106B7E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(finance_ids[10], None, "文本为空", "高", "EmptyText", "F011", "删除或补充原始文本", "待处理"),</w:t>
      </w:r>
    </w:p>
    <w:p w14:paraId="5B77904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(finance_ids[11], None, "重复文本标签冲突", "高", "DuplicateTextConflict", "F001/F012"...</w:t>
      </w:r>
    </w:p>
    <w:p w14:paraId="02BAED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(medical_ids[4], None, "急症风险提示", "高", "MedicalSafety", "M005", "胸痛气短应进入高风险复核"...</w:t>
      </w:r>
    </w:p>
    <w:p w14:paraId="258AD6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(medical_ids[10], None, "重复文本标签冲突", "中", "DuplicateTextConflict", "M003/M011"...</w:t>
      </w:r>
    </w:p>
    <w:p w14:paraId="3CE577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(medical_ids[11], None, "文本过短", "中", "TooShort", "M012", "补充上下文或剔除", "待处理"),</w:t>
      </w:r>
    </w:p>
    <w:p w14:paraId="5443C5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1F2562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table_ids = []</w:t>
      </w:r>
    </w:p>
    <w:p w14:paraId="2C8720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i, row in enumerate(table_rows, start=1):</w:t>
      </w:r>
    </w:p>
    <w:p w14:paraId="0E241A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execute("""INSERT INTO samples(project_id,sample_code,sample_type,filen...</w:t>
      </w:r>
    </w:p>
    <w:p w14:paraId="0CBED9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VALUES(?,?,?,?,?,?,?,?,?,?,?,?)""", (p5, row['id'], 'table', t...</w:t>
      </w:r>
    </w:p>
    <w:p w14:paraId="39469B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table_ids.append(sid)</w:t>
      </w:r>
    </w:p>
    <w:p w14:paraId="080FEC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execute("INSERT INTO annotations(sample_id,label,annotation_type,confidence,s...</w:t>
      </w:r>
    </w:p>
    <w:p w14:paraId="1B8E4A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sample_count=(SELECT COUNT(*) FROM samples W...</w:t>
      </w:r>
    </w:p>
    <w:p w14:paraId="487DA6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# quality issues across richer datasets</w:t>
      </w:r>
    </w:p>
    <w:p w14:paraId="1B23CF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issue_rows = [</w:t>
      </w:r>
    </w:p>
    <w:p w14:paraId="40C794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(construction_ids[1], None, "小目标疑似漏标", "中", "SmallObjectMissing", "右侧工人头部区域",...</w:t>
      </w:r>
    </w:p>
    <w:p w14:paraId="6D6A0F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(construction_ids[3], None, "标注框越界", "高", "BBoxBoundary", "左侧 person 框越界", "调...</w:t>
      </w:r>
    </w:p>
    <w:p w14:paraId="7892DE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(construction_ids[7], None, "同目标重复框", "高", "DuplicateIoU", "helmet 重复框", "删除重...</w:t>
      </w:r>
    </w:p>
    <w:p w14:paraId="219C8D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(construction_ids[10], None, "图片模糊", "中", "BlurImage", "全图", "建议人工复核是否可用于训练",...</w:t>
      </w:r>
    </w:p>
    <w:p w14:paraId="3A408498">
      <w:r>
        <w:br w:type="page"/>
      </w:r>
    </w:p>
    <w:p w14:paraId="49FB3A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(dup_id, None, "重复图片", "高", "DuplicateImage", "与 IMG-0003 完全重复", "确认是否剔除或只保留一...</w:t>
      </w:r>
    </w:p>
    <w:p w14:paraId="55A199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(traffic_ids[3], None, "雨天低能见度", "中", "LowVisibility", "全图", "优先复核行人和信号灯", "待...</w:t>
      </w:r>
    </w:p>
    <w:p w14:paraId="7E1DD3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(traffic_ids[6], None, "行人/骑行者类别分歧", "中", "ClassConflict", "画面右侧骑行者", "按cycli...</w:t>
      </w:r>
    </w:p>
    <w:p w14:paraId="02D6D1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(defect_ids[2], None, "光照疑似误检", "中", "ReflectionNoise", "产品中部", "复核污渍和反光边界", ...</w:t>
      </w:r>
    </w:p>
    <w:p w14:paraId="04D0E6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(defect_ids[4], None, "缺陷框过大", "高", "DefectBBoxTooLarge", "scratch 框", "缩小到缺陷...</w:t>
      </w:r>
    </w:p>
    <w:p w14:paraId="689352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(text_ids[4], None, "文本为空", "高", "EmptyText", "T005", "删除或补充原始文本", "待处理"),</w:t>
      </w:r>
    </w:p>
    <w:p w14:paraId="37525E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(text_ids[6], None, "重复文本标签不一致", "高", "DuplicateTextConflict", "T001/T007", "...</w:t>
      </w:r>
    </w:p>
    <w:p w14:paraId="3E2A98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(text_ids[9], None, "文本过短", "中", "TooShort", "T010", "补充上下文或剔除样本", "待处理"),</w:t>
      </w:r>
    </w:p>
    <w:p w14:paraId="7AF0D0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(table_ids[1], None, "金额为零", "中", "AmountZero", "O002.order_amount", "确认是否真实促...</w:t>
      </w:r>
    </w:p>
    <w:p w14:paraId="333B39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(table_ids[6], None, "金额字段类型错误", "高", "AmountType", "O007.order_amount", "需要转...</w:t>
      </w:r>
    </w:p>
    <w:p w14:paraId="389360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(table_ids[8], None, "负数金额", "高", "NegativeAmount", "O009.order_amount", "进入人...</w:t>
      </w:r>
    </w:p>
    <w:p w14:paraId="72E875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0DAE6C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execute_many("""INSERT INTO quality_issues(sample_id,annotation_id,issue_type,sev...</w:t>
      </w:r>
    </w:p>
    <w:p w14:paraId="0C07D8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VALUES(?,?,?,?,?,?,?,?)""", issue_rows)</w:t>
      </w:r>
    </w:p>
    <w:p w14:paraId="6EE546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reworks = [</w:t>
      </w:r>
    </w:p>
    <w:p w14:paraId="53C554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("RW-202606-0001", construction_ids[3], p1, "labeler", "reviewer", "标注框越界/漏标"...</w:t>
      </w:r>
    </w:p>
    <w:p w14:paraId="5659ED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("RW-202606-0002", construction_ids[7], p1, "labeler", "reviewer", "重复框", "he...</w:t>
      </w:r>
    </w:p>
    <w:p w14:paraId="056309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("RW-202606-0003", defect_ids[4], p4, "labeler", "reviewer", "缺陷框过大", "scratc...</w:t>
      </w:r>
    </w:p>
    <w:p w14:paraId="4C1C1E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07AA3D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execute_many("""INSERT INTO rework_tasks(rework_code,sample_id,project_id,labeler...</w:t>
      </w:r>
    </w:p>
    <w:p w14:paraId="35EE847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VALUES(?,?,?,?,?,?,?,?,?,?,?,?)""", reworks)</w:t>
      </w:r>
    </w:p>
    <w:p w14:paraId="54D2BD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gt_rows = [</w:t>
      </w:r>
    </w:p>
    <w:p w14:paraId="3179ED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(construction_ids[1], {"labels": ["person", "helmet", "vest", "vehicle"]}, 92...</w:t>
      </w:r>
    </w:p>
    <w:p w14:paraId="41A9BE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(construction_ids[8], {"labels": ["person", "helmet", "warning_sign"]}, 88.0,...</w:t>
      </w:r>
    </w:p>
    <w:p w14:paraId="27E0CC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(traffic_ids[1], {"labels": ["car", "pedestrian", "traffic_light"]}, 90.2, "交...</w:t>
      </w:r>
    </w:p>
    <w:p w14:paraId="0905C6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(defect_ids[2], {"labels": ["scratch", "stain"]}, 76.5, "缺陷边界需复核。", "admin"),</w:t>
      </w:r>
    </w:p>
    <w:p w14:paraId="48E9D3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(text_ids[0], {"label": "退款"}, 95.0, "标准答案一致。", "admin"),</w:t>
      </w:r>
    </w:p>
    <w:p w14:paraId="00A5F9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7A25A3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sid, ans, score, conclusion, user in gt_rows:</w:t>
      </w:r>
    </w:p>
    <w:p w14:paraId="15D88A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execute("INSERT INTO ground_truth(sample_id,answer_json,score,conclusion,crea...</w:t>
      </w:r>
    </w:p>
    <w:p w14:paraId="04EFD47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execute_many("""INSERT INTO consensus_results(project_id,sample_id,worker_a,worke...</w:t>
      </w:r>
    </w:p>
    <w:p w14:paraId="331129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VALUES(?,?,?,?,?,?,?,?)""", [</w:t>
      </w:r>
    </w:p>
    <w:p w14:paraId="16713E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(p1, construction_ids[1], "labeler", "labeler_b", 0.87, 0.92, "安全帽框位置轻微偏移。", 0),</w:t>
      </w:r>
    </w:p>
    <w:p w14:paraId="43C02A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(p1, construction_ids[3], "labeler", "labeler_b", 0.61, 0.68, "person 越界框和 he...</w:t>
      </w:r>
    </w:p>
    <w:p w14:paraId="056B8F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(p2, text_ids[6], "labeler", "labeler_b", 0.0, 0.58, "退款/售后主诉求分歧。", 1),</w:t>
      </w:r>
    </w:p>
    <w:p w14:paraId="1EFAE9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(p3, traffic_ids[6], "labeler", "labeler_c", 0.72, 0.74, "cyclist 与 pedestria...</w:t>
      </w:r>
    </w:p>
    <w:p w14:paraId="5910C1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(p4, defect_ids[4], "labeler", "labeler_c", 0.55, 0.70, "scratch/dent 边界分歧明显。...</w:t>
      </w:r>
    </w:p>
    <w:p w14:paraId="6384B8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2AF200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versions = [</w:t>
      </w:r>
    </w:p>
    <w:p w14:paraId="5660EC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(p1, "v1.2.1", 17, 12, 84.6, 0.8, 0.1, 0.1, "待冻结", "admin", "", "安全帽数据集候选交付版本...</w:t>
      </w:r>
    </w:p>
    <w:p w14:paraId="2A8DCA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(p2, "v0.9.4", 22, 14, 72.0, 0.8, 0.1, 0.1, "编辑中", "admin", "", "客服意图文本数据集内测版...</w:t>
      </w:r>
    </w:p>
    <w:p w14:paraId="11E8C9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(p3, "v0.6.0", 14, 8, 78.5, 0.8, 0.1, 0.1, "待冻结", "admin", "", "交通路口检测样本版本", ...</w:t>
      </w:r>
    </w:p>
    <w:p w14:paraId="085F48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(p4, "v0.4.2", 12, 5, 58.0, 0.7, 0.15, 0.15, "返工中", "admin", "", "工业缺陷检测样本版本"...</w:t>
      </w:r>
    </w:p>
    <w:p w14:paraId="4F0F96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(p5, "v0.2.0", 10, 4, 60.0, 0.7, 0.15, 0.15, "编辑中", "admin", "", "表格异常校验样本版本"...</w:t>
      </w:r>
    </w:p>
    <w:p w14:paraId="013260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(p6, "v0.3.0", 12, 7, 70.5, 0.8, 0.1, 0.1, "编辑中", "admin", "", "金融客服风险意图文本样本版...</w:t>
      </w:r>
    </w:p>
    <w:p w14:paraId="3DE403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(p7, "v0.2.5", 12, 6, 68.0, 0.8, 0.1, 0.1, "质检中", "admin", "", "医疗导诊问答意图文本样本版...</w:t>
      </w:r>
    </w:p>
    <w:p w14:paraId="5032E2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7255E7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execute_many("""INSERT INTO dataset_versions(project_id,version_no,sample_total,p...</w:t>
      </w:r>
    </w:p>
    <w:p w14:paraId="6C098F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VALUES(?,?,?,?,?,?,?,?,?,?,?,?,?)""", versions)</w:t>
      </w:r>
    </w:p>
    <w:p w14:paraId="46E3F8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demo_report = DOCS_DIR / "标注质量报告示例.md"</w:t>
      </w:r>
    </w:p>
    <w:p w14:paraId="146068B8">
      <w:r>
        <w:br w:type="page"/>
      </w:r>
    </w:p>
    <w:p w14:paraId="050514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demo_report.write_text("# 人工智能模型训练样本智能标注与质量校验管理软件 - 标注质量报告示例\n\n当前演示库包含安全帽、交通路口、工...</w:t>
      </w:r>
    </w:p>
    <w:p w14:paraId="66E0FC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execute("INSERT INTO reports(project_id,report_type,title,file_path,conclusion,cr...</w:t>
      </w:r>
    </w:p>
    <w:p w14:paraId="0D4E9D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execute_many("INSERT INTO operation_logs(username,action,detail) VALUES(?,?,?)", [</w:t>
      </w:r>
    </w:p>
    <w:p w14:paraId="6EB7F6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("admin", "初始化系统", "创建7个演示项目、标签、样本、预标注和质检记录"),</w:t>
      </w:r>
    </w:p>
    <w:p w14:paraId="73E188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("labeler", "保存标注", "完成 IMG-0004 返工样本的首次修正"),</w:t>
      </w:r>
    </w:p>
    <w:p w14:paraId="4754D0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("reviewer", "生成返工", "将 IMG-0004 与 DEF-0005 退回返工并填写质检意见"),</w:t>
      </w:r>
    </w:p>
    <w:p w14:paraId="3EE856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("manager", "查看驾驶舱", "检查交通与工业质检项目交付风险"),</w:t>
      </w:r>
    </w:p>
    <w:p w14:paraId="007A5BC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])</w:t>
      </w:r>
    </w:p>
    <w:p w14:paraId="4B14C4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62F40B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load_stylesheet() -&gt; str:</w:t>
      </w:r>
    </w:p>
    <w:p w14:paraId="71AFF7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path = Path(__file__).resolve().parent / "styles.qss"</w:t>
      </w:r>
    </w:p>
    <w:p w14:paraId="6E736F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path.read_text(encoding="utf-8") if path.exists() else ""</w:t>
      </w:r>
    </w:p>
    <w:p w14:paraId="62E1F9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statistics import mean</w:t>
      </w:r>
    </w:p>
    <w:p w14:paraId="20F9D0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execute, log_action</w:t>
      </w:r>
    </w:p>
    <w:p w14:paraId="38A4DB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app.algorithms.iou import bbox_iou</w:t>
      </w:r>
    </w:p>
    <w:p w14:paraId="33650D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calculate_consensus(project_id: int, username: str = 'system') -&gt; dict:</w:t>
      </w:r>
    </w:p>
    <w:p w14:paraId="6DF974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samples = fetch_all("SELECT * FROM samples WHERE project_id=? ORDER BY id LIMIT 1...</w:t>
      </w:r>
    </w:p>
    <w:p w14:paraId="42BAF1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created = 0</w:t>
      </w:r>
    </w:p>
    <w:p w14:paraId="1ACC99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scores = []</w:t>
      </w:r>
    </w:p>
    <w:p w14:paraId="1B6B06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s in samples:</w:t>
      </w:r>
    </w:p>
    <w:p w14:paraId="5803A8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anns = fetch_all("SELECT * FROM annotations WHERE sample_id=? AND status!='已删...</w:t>
      </w:r>
    </w:p>
    <w:p w14:paraId="5EC501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anns:</w:t>
      </w:r>
    </w:p>
    <w:p w14:paraId="726FC6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continue</w:t>
      </w:r>
    </w:p>
    <w:p w14:paraId="00548FC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# simulate second labeler by adding small offsets logically, compare first tw...</w:t>
      </w:r>
    </w:p>
    <w:p w14:paraId="63A637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ious = []</w:t>
      </w:r>
    </w:p>
    <w:p w14:paraId="13F940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label_hits = []</w:t>
      </w:r>
    </w:p>
    <w:p w14:paraId="73D75F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ann in anns[:4]:</w:t>
      </w:r>
    </w:p>
    <w:p w14:paraId="63E1E1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other = dict(ann)</w:t>
      </w:r>
    </w:p>
    <w:p w14:paraId="3AF62B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other['x'] = ann['x'] + (6 if ann['id'] % 2 else -8)</w:t>
      </w:r>
    </w:p>
    <w:p w14:paraId="2FC666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other['y'] = ann['y'] + (4 if ann['id'] % 3 else -5)</w:t>
      </w:r>
    </w:p>
    <w:p w14:paraId="537950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ious.append(bbox_iou(ann, other))</w:t>
      </w:r>
    </w:p>
    <w:p w14:paraId="1DF33E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label_hits.append(1.0 if ann['id'] % 5 else 0.0)</w:t>
      </w:r>
    </w:p>
    <w:p w14:paraId="62E1C6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iou_score = mean(ious) if ious else 0</w:t>
      </w:r>
    </w:p>
    <w:p w14:paraId="427671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label_agree = mean(label_hits) if label_hits else 0</w:t>
      </w:r>
    </w:p>
    <w:p w14:paraId="02A802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diff = '边界轻微偏移' if iou_score &gt; 0.75 else '框位置偏移较大或漏标'</w:t>
      </w:r>
    </w:p>
    <w:p w14:paraId="38A966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need = 1 if iou_score &lt; 0.72 or label_agree &lt; 0.75 else 0</w:t>
      </w:r>
    </w:p>
    <w:p w14:paraId="1E6970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execute("""INSERT INTO consensus_results(project_id,sample_id,worker_a,worker...</w:t>
      </w:r>
    </w:p>
    <w:p w14:paraId="54144D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VALUES(?,?,?,?,?,?,?,?)""", (project_id, s['id'], 'labeler', 'labe...</w:t>
      </w:r>
    </w:p>
    <w:p w14:paraId="702385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scores.append(iou_score * 60 + label_agree * 40)</w:t>
      </w:r>
    </w:p>
    <w:p w14:paraId="2C7399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created += 1</w:t>
      </w:r>
    </w:p>
    <w:p w14:paraId="21434E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'执行多人一致性分析', f"项目{project_id} 生成 {created} 条一致性记录")</w:t>
      </w:r>
    </w:p>
    <w:p w14:paraId="4ADA71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{'created': created, 'avg_score': round(mean(scores), 2) if scores else 0}</w:t>
      </w:r>
    </w:p>
    <w:p w14:paraId="70AE8D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list_consensus(project_id: int) -&gt; list[dict]:</w:t>
      </w:r>
    </w:p>
    <w:p w14:paraId="4846DD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fetch_all("""SELECT c.*, s.sample_code, s.filename FROM consensus_results c</w:t>
      </w:r>
    </w:p>
    <w:p w14:paraId="38F13B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 LEFT JOIN samples s ON c.sample_id=s.id WHERE c.project_id=? ...</w:t>
      </w:r>
    </w:p>
    <w:p w14:paraId="6E692CA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collections import Counter</w:t>
      </w:r>
    </w:p>
    <w:p w14:paraId="290ED5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fetch_one, execute, log_action</w:t>
      </w:r>
    </w:p>
    <w:p w14:paraId="086227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app.algorithms.dataset_health import label_balance_score, compute_health</w:t>
      </w:r>
    </w:p>
    <w:p w14:paraId="2AA16B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list_projects() -&gt; list[dict]:</w:t>
      </w:r>
    </w:p>
    <w:p w14:paraId="68BB82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fetch_all("SELECT * FROM dataset_projects ORDER BY id")</w:t>
      </w:r>
    </w:p>
    <w:p w14:paraId="7DC2F46F">
      <w:r>
        <w:br w:type="page"/>
      </w:r>
    </w:p>
    <w:p w14:paraId="2A6F47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get_project(project_id: int | None = None) -&gt; dict | None:</w:t>
      </w:r>
    </w:p>
    <w:p w14:paraId="52E53D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project_id is None:</w:t>
      </w:r>
    </w:p>
    <w:p w14:paraId="5BEF97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fetch_one("SELECT * FROM dataset_projects ORDER BY id LIMIT 1")</w:t>
      </w:r>
    </w:p>
    <w:p w14:paraId="7051D1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fetch_one("SELECT * FROM dataset_projects WHERE id=?", (project_id,))</w:t>
      </w:r>
    </w:p>
    <w:p w14:paraId="622585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create_project(data: dict, username: str) -&gt; int:</w:t>
      </w:r>
    </w:p>
    <w:p w14:paraId="711ED2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pid = execute("""INSERT INTO dataset_projects(code,name,project_type,data_type,ta...</w:t>
      </w:r>
    </w:p>
    <w:p w14:paraId="588779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VALUES(?,?,?,?,?,?,?,?,?,?,?,?,?,?)""", (</w:t>
      </w:r>
    </w:p>
    <w:p w14:paraId="743EA7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data['code'], data['name'], data['project_type'], data['data_type'], data['ta...</w:t>
      </w:r>
    </w:p>
    <w:p w14:paraId="02C922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))</w:t>
      </w:r>
    </w:p>
    <w:p w14:paraId="477940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'创建数据集项目', f"{data['code']} {data['name']}")</w:t>
      </w:r>
    </w:p>
    <w:p w14:paraId="795DA9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pid</w:t>
      </w:r>
    </w:p>
    <w:p w14:paraId="6F58F9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list_samples(project_id: int, sample_type: str | None = None) -&gt; list[dict]:</w:t>
      </w:r>
    </w:p>
    <w:p w14:paraId="58F935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sample_type:</w:t>
      </w:r>
    </w:p>
    <w:p w14:paraId="3B7F2B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fetch_all("SELECT * FROM samples WHERE project_id=? AND sample_type=? ...</w:t>
      </w:r>
    </w:p>
    <w:p w14:paraId="2AE8579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fetch_all("SELECT * FROM samples WHERE project_id=? ORDER BY id", (project...</w:t>
      </w:r>
    </w:p>
    <w:p w14:paraId="2462A8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get_sample(sample_id: int) -&gt; dict | None:</w:t>
      </w:r>
    </w:p>
    <w:p w14:paraId="3BB061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fetch_one("SELECT * FROM samples WHERE id=?", (sample_id,))</w:t>
      </w:r>
    </w:p>
    <w:p w14:paraId="435B36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get_labels(project_id: int) -&gt; list[dict]:</w:t>
      </w:r>
    </w:p>
    <w:p w14:paraId="5B2181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fetch_all("SELECT * FROM labels WHERE project_id=? AND enabled=1 ORDER BY ...</w:t>
      </w:r>
    </w:p>
    <w:p w14:paraId="3967C8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list_rules(project_id: int) -&gt; list[dict]:</w:t>
      </w:r>
    </w:p>
    <w:p w14:paraId="1B0540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fetch_all("SELECT * FROM annotation_rules WHERE project_id=? ORDER BY id",...</w:t>
      </w:r>
    </w:p>
    <w:p w14:paraId="6EA8AB9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add_label(project_id: int, label: dict, username: str) -&gt; int:</w:t>
      </w:r>
    </w:p>
    <w:p w14:paraId="266D0A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lid = execute("""INSERT INTO labels(project_id,name,code,color,label_type,shortcu...</w:t>
      </w:r>
    </w:p>
    <w:p w14:paraId="125C54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VALUES(?,?,?,?,?,?,?,?,?,?,?,?)""", (project_id, label['name'], la...</w:t>
      </w:r>
    </w:p>
    <w:p w14:paraId="67EE95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label_count=(SELECT COUNT(*) FROM labels WHE...</w:t>
      </w:r>
    </w:p>
    <w:p w14:paraId="56807E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'新增标签', f"项目{project_id} 标签 {label['name']}")</w:t>
      </w:r>
    </w:p>
    <w:p w14:paraId="499D00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lid</w:t>
      </w:r>
    </w:p>
    <w:p w14:paraId="3E6EC9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add_rule(project_id: int, rule: dict, username: str) -&gt; int:</w:t>
      </w:r>
    </w:p>
    <w:p w14:paraId="1B235D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rid = execute("INSERT INTO annotation_rules(project_id,rule_type,title,content,se...</w:t>
      </w:r>
    </w:p>
    <w:p w14:paraId="0B35E3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'新增标注规范', f"项目{project_id} {rule['title']}")</w:t>
      </w:r>
    </w:p>
    <w:p w14:paraId="7E0BD4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rid</w:t>
      </w:r>
    </w:p>
    <w:p w14:paraId="238552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annotations_for_sample(sample_id: int) -&gt; list[dict]:</w:t>
      </w:r>
    </w:p>
    <w:p w14:paraId="06470D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fetch_all("SELECT * FROM annotations WHERE sample_id=? AND status!='已删除' O...</w:t>
      </w:r>
    </w:p>
    <w:p w14:paraId="58C980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dashboard_metrics(project_id: int | None = None) -&gt; dict:</w:t>
      </w:r>
    </w:p>
    <w:p w14:paraId="3DCA76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 = get_project(project_id)</w:t>
      </w:r>
    </w:p>
    <w:p w14:paraId="67B9EC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not project:</w:t>
      </w:r>
    </w:p>
    <w:p w14:paraId="0E6074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{}</w:t>
      </w:r>
    </w:p>
    <w:p w14:paraId="54C5EF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pid = project['id']</w:t>
      </w:r>
    </w:p>
    <w:p w14:paraId="5915FF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samples = list_samples(pid)</w:t>
      </w:r>
    </w:p>
    <w:p w14:paraId="691C96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annotations = fetch_all("SELECT a.* FROM annotations a JOIN samples s ON a.sample...</w:t>
      </w:r>
    </w:p>
    <w:p w14:paraId="7CDA89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issues = fetch_all("SELECT qi.* FROM quality_issues qi JOIN samples s ON qi.sampl...</w:t>
      </w:r>
    </w:p>
    <w:p w14:paraId="56D443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reworks = fetch_all("SELECT * FROM rework_tasks WHERE project_id=?", (pid,))</w:t>
      </w:r>
    </w:p>
    <w:p w14:paraId="3E11E3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total = len(samples) or 1</w:t>
      </w:r>
    </w:p>
    <w:p w14:paraId="0845D6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annotated = sum(1 for s in samples if s['status'] in ('已保存','已提交','已通过','自动质检异常',...</w:t>
      </w:r>
    </w:p>
    <w:p w14:paraId="73A9C0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qc_pass = sum(1 for s in samples if s['qc_status'] == '已通过')</w:t>
      </w:r>
    </w:p>
    <w:p w14:paraId="12F629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issue_open = sum(1 for i in issues if i['status'] != '已关闭')</w:t>
      </w:r>
    </w:p>
    <w:p w14:paraId="481A66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gt_rows = fetch_all("SELECT gt.* FROM ground_truth gt JOIN samples s ON gt.sample...</w:t>
      </w:r>
    </w:p>
    <w:p w14:paraId="2CA401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consensus_rows = fetch_all("SELECT * FROM consensus_results WHERE project_id=?", ...</w:t>
      </w:r>
    </w:p>
    <w:p w14:paraId="7B232A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label_counts = Counter([a['label'] for a in annotations if a.get('label')])</w:t>
      </w:r>
    </w:p>
    <w:p w14:paraId="497647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balance = label_balance_score(dict(label_counts))</w:t>
      </w:r>
    </w:p>
    <w:p w14:paraId="59E90EFA">
      <w:r>
        <w:br w:type="page"/>
      </w:r>
    </w:p>
    <w:p w14:paraId="1A4B9A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metrics = {</w:t>
      </w:r>
    </w:p>
    <w:p w14:paraId="7DDFD7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'project_name': project['name'],</w:t>
      </w:r>
    </w:p>
    <w:p w14:paraId="07FD2C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'sample_total': len(samples),</w:t>
      </w:r>
    </w:p>
    <w:p w14:paraId="6513E0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'annotated_total': annotated,</w:t>
      </w:r>
    </w:p>
    <w:p w14:paraId="778291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'pending_total': max(0, len(samples) - annotated),</w:t>
      </w:r>
    </w:p>
    <w:p w14:paraId="143FFA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'qc_pending_total': sum(1 for s in samples if s['qc_status'] == '待质检'),</w:t>
      </w:r>
    </w:p>
    <w:p w14:paraId="3CC354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'rework_total': len(reworks),</w:t>
      </w:r>
    </w:p>
    <w:p w14:paraId="294FE0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'qc_pass_total': qc_pass,</w:t>
      </w:r>
    </w:p>
    <w:p w14:paraId="3AEF19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'prelabel_adopt_rate': 78.4,</w:t>
      </w:r>
    </w:p>
    <w:p w14:paraId="005669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'avg_time': '02:36',</w:t>
      </w:r>
    </w:p>
    <w:p w14:paraId="0D245A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'auto_pass_rate': max(0, 100 - issue_open * 4),</w:t>
      </w:r>
    </w:p>
    <w:p w14:paraId="5F1B85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'manual_pass_rate': qc_pass / total * 100,</w:t>
      </w:r>
    </w:p>
    <w:p w14:paraId="534113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'consensus_score': sum(r['iou_score'] * 100 * 0.6 + r['label_agreement'] * 10...</w:t>
      </w:r>
    </w:p>
    <w:p w14:paraId="1099CF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'gt_score': sum(r['score'] for r in gt_rows) / len(gt_rows) if gt_rows else 8...</w:t>
      </w:r>
    </w:p>
    <w:p w14:paraId="331207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'low_quality_total': sum(1 for s in samples if s['is_low_confidence'] or '模糊'...</w:t>
      </w:r>
    </w:p>
    <w:p w14:paraId="1BE002A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'label_counts': dict(label_counts),</w:t>
      </w:r>
    </w:p>
    <w:p w14:paraId="3382A5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'balance_score': balance,</w:t>
      </w:r>
    </w:p>
    <w:p w14:paraId="245BE8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'duplicate_rate': sum(1 for s in samples if s['is_duplicate']) / total,</w:t>
      </w:r>
    </w:p>
    <w:p w14:paraId="5F914D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'rework_rate': len(reworks) / total,</w:t>
      </w:r>
    </w:p>
    <w:p w14:paraId="10A267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'annotated_rate': annotated / total * 100,</w:t>
      </w:r>
    </w:p>
    <w:p w14:paraId="0EE190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'version_total': len(fetch_all("SELECT id FROM dataset_versions WHERE project...</w:t>
      </w:r>
    </w:p>
    <w:p w14:paraId="374572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}</w:t>
      </w:r>
    </w:p>
    <w:p w14:paraId="3CA825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health, advice = compute_health(metrics)</w:t>
      </w:r>
    </w:p>
    <w:p w14:paraId="21AA59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metrics['health_score'] = health</w:t>
      </w:r>
    </w:p>
    <w:p w14:paraId="06A4A8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metrics['health_advice'] = advice</w:t>
      </w:r>
    </w:p>
    <w:p w14:paraId="6C7EC5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metrics</w:t>
      </w:r>
    </w:p>
    <w:p w14:paraId="01B5E0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update_project_health(project_id: int) -&gt; float:</w:t>
      </w:r>
    </w:p>
    <w:p w14:paraId="68F138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score = dashboard_metrics(project_id).get('health_score', 0)</w:t>
      </w:r>
    </w:p>
    <w:p w14:paraId="0281D1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health_score=? WHERE id=?", (score, project_...</w:t>
      </w:r>
    </w:p>
    <w:p w14:paraId="05D617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score</w:t>
      </w:r>
    </w:p>
    <w:p w14:paraId="50681F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json</w:t>
      </w:r>
    </w:p>
    <w:p w14:paraId="1B9E6E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zipfile</w:t>
      </w:r>
    </w:p>
    <w:p w14:paraId="1C3901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7F7973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xml.etree.ElementTree import Element, SubElement, tostring</w:t>
      </w:r>
    </w:p>
    <w:p w14:paraId="34D7BF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xml.dom import minidom</w:t>
      </w:r>
    </w:p>
    <w:p w14:paraId="6733C5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app.core.config import EXPORT_DIR</w:t>
      </w:r>
    </w:p>
    <w:p w14:paraId="383447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execute, log_action</w:t>
      </w:r>
    </w:p>
    <w:p w14:paraId="089251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get_labels, dashboard_metrics</w:t>
      </w:r>
    </w:p>
    <w:p w14:paraId="4408F4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delivery_check(project_id: int) -&gt; tuple[bool, list[str]]:</w:t>
      </w:r>
    </w:p>
    <w:p w14:paraId="534015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metrics = dashboard_metrics(project_id)</w:t>
      </w:r>
    </w:p>
    <w:p w14:paraId="613B59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problems = []</w:t>
      </w:r>
    </w:p>
    <w:p w14:paraId="5564B9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metrics.get('pending_total', 0) &gt; 0: problems.append(f"存在未标注样本 {metrics['pendi...</w:t>
      </w:r>
    </w:p>
    <w:p w14:paraId="2ECB739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metrics.get('qc_pending_total', 0) &gt; 0: problems.append(f"存在待质检样本 {metrics['qc...</w:t>
      </w:r>
    </w:p>
    <w:p w14:paraId="692A7B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metrics.get('rework_total', 0) &gt; 0: problems.append(f"存在返工样本 {metrics['rework_...</w:t>
      </w:r>
    </w:p>
    <w:p w14:paraId="309C10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metrics.get('health_score', 0) &lt; 80: problems.append(f"健康度 {metrics.get('healt...</w:t>
      </w:r>
    </w:p>
    <w:p w14:paraId="7C321E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metrics.get('balance_score', 0) &lt; 70: problems.append("标签分布不均衡")</w:t>
      </w:r>
    </w:p>
    <w:p w14:paraId="07C73B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len(problems) == 0, problems</w:t>
      </w:r>
    </w:p>
    <w:p w14:paraId="7C8C6C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_project_dir(project_id: int, fmt: str) -&gt; Path:</w:t>
      </w:r>
    </w:p>
    <w:p w14:paraId="5A8C12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out = EXPORT_DIR / f"project_{project_id}_{fmt}"</w:t>
      </w:r>
    </w:p>
    <w:p w14:paraId="25E1FC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out.mkdir(parents=True, exist_ok=True)</w:t>
      </w:r>
    </w:p>
    <w:p w14:paraId="56230845">
      <w:r>
        <w:br w:type="page"/>
      </w:r>
    </w:p>
    <w:p w14:paraId="149022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out</w:t>
      </w:r>
    </w:p>
    <w:p w14:paraId="453DFC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export_yolo(project_id: int, username: str) -&gt; Path:</w:t>
      </w:r>
    </w:p>
    <w:p w14:paraId="547428D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out = _project_dir(project_id, 'yolo')</w:t>
      </w:r>
    </w:p>
    <w:p w14:paraId="5E1144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labels = [x['name'] for x in get_labels(project_id)]</w:t>
      </w:r>
    </w:p>
    <w:p w14:paraId="6C1B55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(out / 'classes.txt').write_text('\n'.join(labels), encoding='utf-8')</w:t>
      </w:r>
    </w:p>
    <w:p w14:paraId="0B9966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samples = fetch_all("SELECT * FROM samples WHERE project_id=? AND sample_type='im...</w:t>
      </w:r>
    </w:p>
    <w:p w14:paraId="27FA88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s in samples:</w:t>
      </w:r>
    </w:p>
    <w:p w14:paraId="6989D3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anns = fetch_all("SELECT * FROM annotations WHERE sample_id=? AND annotation_...</w:t>
      </w:r>
    </w:p>
    <w:p w14:paraId="1FD15A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[]</w:t>
      </w:r>
    </w:p>
    <w:p w14:paraId="0F9BF9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a in anns:</w:t>
      </w:r>
    </w:p>
    <w:p w14:paraId="2A6F5B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cls = labels.index(a['label']) if a['label'] in labels else 0</w:t>
      </w:r>
    </w:p>
    <w:p w14:paraId="695871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xc = (a['x'] + a['w'] / 2) / max(1, s['width'])</w:t>
      </w:r>
    </w:p>
    <w:p w14:paraId="2E0DE5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yc = (a['y'] + a['h'] / 2) / max(1, s['height'])</w:t>
      </w:r>
    </w:p>
    <w:p w14:paraId="5EA2E9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rows.append(f"{cls} {xc:.6f} {yc:.6f} {a['w']/max(1,s['width']):.6f} {a['...</w:t>
      </w:r>
    </w:p>
    <w:p w14:paraId="6EFEED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(out / f"{Path(s['filename']).stem}.txt").write_text('\n'.join(rows), encodin...</w:t>
      </w:r>
    </w:p>
    <w:p w14:paraId="05FD05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zip_path = EXPORT_DIR / f"project_{project_id}_YOLO.zip"</w:t>
      </w:r>
    </w:p>
    <w:p w14:paraId="3B1ECE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with zipfile.ZipFile(zip_path, 'w', zipfile.ZIP_DEFLATED) as z:</w:t>
      </w:r>
    </w:p>
    <w:p w14:paraId="1ECA91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p in out.glob('*'):</w:t>
      </w:r>
    </w:p>
    <w:p w14:paraId="4F315D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z.write(p, p.name)</w:t>
      </w:r>
    </w:p>
    <w:p w14:paraId="67AEE3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ok, problems = delivery_check(project_id)</w:t>
      </w:r>
    </w:p>
    <w:p w14:paraId="55363B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execute("INSERT INTO export_records(project_id,format,output_path,check_result,cr...</w:t>
      </w:r>
    </w:p>
    <w:p w14:paraId="49E0A7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'导出YOLO', str(zip_path))</w:t>
      </w:r>
    </w:p>
    <w:p w14:paraId="6249EA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zip_path</w:t>
      </w:r>
    </w:p>
    <w:p w14:paraId="2C934E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export_coco(project_id: int, username: str) -&gt; Path:</w:t>
      </w:r>
    </w:p>
    <w:p w14:paraId="0A89EB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out = _project_dir(project_id, 'coco')</w:t>
      </w:r>
    </w:p>
    <w:p w14:paraId="0DB6B8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labels = get_labels(project_id)</w:t>
      </w:r>
    </w:p>
    <w:p w14:paraId="156443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cats = [{'id': i+1, 'name': l['name']} for i, l in enumerate(labels)]</w:t>
      </w:r>
    </w:p>
    <w:p w14:paraId="5D4330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label_map = {c['name']: c['id'] for c in cats}</w:t>
      </w:r>
    </w:p>
    <w:p w14:paraId="782086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images = []</w:t>
      </w:r>
    </w:p>
    <w:p w14:paraId="24A51E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annotations = []</w:t>
      </w:r>
    </w:p>
    <w:p w14:paraId="275A5E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aid = 1</w:t>
      </w:r>
    </w:p>
    <w:p w14:paraId="375CFC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samples = fetch_all("SELECT * FROM samples WHERE project_id=? AND sample_type='im...</w:t>
      </w:r>
    </w:p>
    <w:p w14:paraId="266396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s in samples:</w:t>
      </w:r>
    </w:p>
    <w:p w14:paraId="4D23E4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images.append({'id': s['id'], 'file_name': s['filename'], 'width': s['width']...</w:t>
      </w:r>
    </w:p>
    <w:p w14:paraId="414662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anns = fetch_all("SELECT * FROM annotations WHERE sample_id=? AND annotation_...</w:t>
      </w:r>
    </w:p>
    <w:p w14:paraId="3A51F88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a in anns:</w:t>
      </w:r>
    </w:p>
    <w:p w14:paraId="69D636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annotations.append({'id': aid, 'image_id': s['id'], 'category_id': label_...</w:t>
      </w:r>
    </w:p>
    <w:p w14:paraId="001E0E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aid += 1</w:t>
      </w:r>
    </w:p>
    <w:p w14:paraId="365953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path = out / 'annotations_coco.json'</w:t>
      </w:r>
    </w:p>
    <w:p w14:paraId="098820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path.write_text(json.dumps({'images': images, 'annotations': annotations, 'catego...</w:t>
      </w:r>
    </w:p>
    <w:p w14:paraId="532A98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execute("INSERT INTO export_records(project_id,format,output_path,check_result,cr...</w:t>
      </w:r>
    </w:p>
    <w:p w14:paraId="7A67C1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'导出COCO', str(path))</w:t>
      </w:r>
    </w:p>
    <w:p w14:paraId="07E9FC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path</w:t>
      </w:r>
    </w:p>
    <w:p w14:paraId="6DA34C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export_pascal_voc(project_id: int, username: str) -&gt; Path:</w:t>
      </w:r>
    </w:p>
    <w:p w14:paraId="395810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out = _project_dir(project_id, 'voc')</w:t>
      </w:r>
    </w:p>
    <w:p w14:paraId="3A276B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samples = fetch_all("SELECT * FROM samples WHERE project_id=? AND sample_type='im...</w:t>
      </w:r>
    </w:p>
    <w:p w14:paraId="2E8ED80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s in samples:</w:t>
      </w:r>
    </w:p>
    <w:p w14:paraId="3C45E3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 = Element('annotation')</w:t>
      </w:r>
    </w:p>
    <w:p w14:paraId="36DCD6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SubElement(root, 'filename').text = s['filename']</w:t>
      </w:r>
    </w:p>
    <w:p w14:paraId="419D33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size = SubElement(root, 'size')</w:t>
      </w:r>
    </w:p>
    <w:p w14:paraId="74A45A00">
      <w:r>
        <w:br w:type="page"/>
      </w:r>
    </w:p>
    <w:p w14:paraId="7076FD7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SubElement(size, 'width').text = str(s['width']); SubElement(size, 'height')....</w:t>
      </w:r>
    </w:p>
    <w:p w14:paraId="6C652B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a in fetch_all("SELECT * FROM annotations WHERE sample_id=? AND annotatio...</w:t>
      </w:r>
    </w:p>
    <w:p w14:paraId="29B6A0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obj = SubElement(root, 'object'); SubElement(obj, 'name').text = a['label']</w:t>
      </w:r>
    </w:p>
    <w:p w14:paraId="632BE4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bnd = SubElement(obj, 'bndbox')</w:t>
      </w:r>
    </w:p>
    <w:p w14:paraId="2F48A1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SubElement(bnd, 'xmin').text = str(int(a['x'])); SubElement(bnd, 'ymin')....</w:t>
      </w:r>
    </w:p>
    <w:p w14:paraId="313DD7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SubElement(bnd, 'xmax').text = str(int(a['x']+a['w'])); SubElement(bnd, '...</w:t>
      </w:r>
    </w:p>
    <w:p w14:paraId="5256CE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xml = minidom.parseString(tostring(root)).toprettyxml(indent='  ')</w:t>
      </w:r>
    </w:p>
    <w:p w14:paraId="055E8D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(out / f"{Path(s['filename']).stem}.xml").write_text(xml, encoding='utf-8')</w:t>
      </w:r>
    </w:p>
    <w:p w14:paraId="2C4BDA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execute("INSERT INTO export_records(project_id,format,output_path,check_result,cr...</w:t>
      </w:r>
    </w:p>
    <w:p w14:paraId="5D5285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'导出VOC', str(out))</w:t>
      </w:r>
    </w:p>
    <w:p w14:paraId="29AE4A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out</w:t>
      </w:r>
    </w:p>
    <w:p w14:paraId="7A440A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export_text_jsonl(project_id: int, username: str) -&gt; Path:</w:t>
      </w:r>
    </w:p>
    <w:p w14:paraId="733468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out = _project_dir(project_id, 'jsonl')</w:t>
      </w:r>
    </w:p>
    <w:p w14:paraId="04D283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path = out / 'text_training_samples.jsonl'</w:t>
      </w:r>
    </w:p>
    <w:p w14:paraId="0C2832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rows = []</w:t>
      </w:r>
    </w:p>
    <w:p w14:paraId="2A5DEE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samples = fetch_all("SELECT * FROM samples WHERE project_id=? AND sample_type='te...</w:t>
      </w:r>
    </w:p>
    <w:p w14:paraId="5EF3BAC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s in samples:</w:t>
      </w:r>
    </w:p>
    <w:p w14:paraId="3D2994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anns = fetch_all("SELECT * FROM annotations WHERE sample_id=? AND status!='已删...</w:t>
      </w:r>
    </w:p>
    <w:p w14:paraId="6587B5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labels = [a['label'] for a in anns]</w:t>
      </w:r>
    </w:p>
    <w:p w14:paraId="6D0ED1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rows.append(json.dumps({'id': s['sample_code'], 'text': s['text_content'], 'l...</w:t>
      </w:r>
    </w:p>
    <w:p w14:paraId="7DFD5A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path.write_text('\n'.join(rows), encoding='utf-8')</w:t>
      </w:r>
    </w:p>
    <w:p w14:paraId="40BBA1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execute("INSERT INTO export_records(project_id,format,output_path,check_result,cr...</w:t>
      </w:r>
    </w:p>
    <w:p w14:paraId="3A7DB2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'导出文本JSONL', str(path))</w:t>
      </w:r>
    </w:p>
    <w:p w14:paraId="1C67A6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path</w:t>
      </w:r>
    </w:p>
    <w:p w14:paraId="7F07D9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csv</w:t>
      </w:r>
    </w:p>
    <w:p w14:paraId="2F847C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shutil</w:t>
      </w:r>
    </w:p>
    <w:p w14:paraId="56DB32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2CA241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PIL import Image</w:t>
      </w:r>
    </w:p>
    <w:p w14:paraId="74DB46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execute, log_action</w:t>
      </w:r>
    </w:p>
    <w:p w14:paraId="2C39AA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app.core.config import IMPORT_DIR</w:t>
      </w:r>
    </w:p>
    <w:p w14:paraId="741A81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app.algorithms.image_hash import md5_file, average_hash, hamming_hex</w:t>
      </w:r>
    </w:p>
    <w:p w14:paraId="1CD5D6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app.algorithms.text_quality import normalize_text</w:t>
      </w:r>
    </w:p>
    <w:p w14:paraId="4C898C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inspect_image_folder(folder: str) -&gt; list[dict]:</w:t>
      </w:r>
    </w:p>
    <w:p w14:paraId="58B5ED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path = Path(folder)</w:t>
      </w:r>
    </w:p>
    <w:p w14:paraId="78BC0A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result = []</w:t>
      </w:r>
    </w:p>
    <w:p w14:paraId="2165C9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hashes = {}</w:t>
      </w:r>
    </w:p>
    <w:p w14:paraId="64FC2C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p in sorted(path.glob('*')):</w:t>
      </w:r>
    </w:p>
    <w:p w14:paraId="4AC32A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p.suffix.lower() not in ['.jpg', '.jpeg', '.png', '.bmp']:</w:t>
      </w:r>
    </w:p>
    <w:p w14:paraId="695BC4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continue</w:t>
      </w:r>
    </w:p>
    <w:p w14:paraId="0F1BC7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 = {'filename': p.name, 'path': str(p), 'status': '正常', 'issues': []}</w:t>
      </w:r>
    </w:p>
    <w:p w14:paraId="08FBF5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try:</w:t>
      </w:r>
    </w:p>
    <w:p w14:paraId="26749D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img = Image.open(p)</w:t>
      </w:r>
    </w:p>
    <w:p w14:paraId="1317C1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row['width'], row['height'] = img.size</w:t>
      </w:r>
    </w:p>
    <w:p w14:paraId="770D93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row['md5'] = md5_file(p)</w:t>
      </w:r>
    </w:p>
    <w:p w14:paraId="4FFE00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ah = average_hash(p)</w:t>
      </w:r>
    </w:p>
    <w:p w14:paraId="46115B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row['ahash'] = ah</w:t>
      </w:r>
    </w:p>
    <w:p w14:paraId="01F83E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min(img.size) &lt; 128:</w:t>
      </w:r>
    </w:p>
    <w:p w14:paraId="5E5E5B5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row['issues'].append('图片尺寸过小')</w:t>
      </w:r>
    </w:p>
    <w:p w14:paraId="4E2064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row['md5'] in hashes:</w:t>
      </w:r>
    </w:p>
    <w:p w14:paraId="513321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row['issues'].append(f"完全重复：{hashes[row['md5']]}")</w:t>
      </w:r>
    </w:p>
    <w:p w14:paraId="0ED1F35D">
      <w:r>
        <w:br w:type="page"/>
      </w:r>
    </w:p>
    <w:p w14:paraId="52A5E1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else:</w:t>
      </w:r>
    </w:p>
    <w:p w14:paraId="3BD979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for old_hash, old_name in hashes.items():</w:t>
      </w:r>
    </w:p>
    <w:p w14:paraId="44392C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pass</w:t>
      </w:r>
    </w:p>
    <w:p w14:paraId="4C7955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for other in result:</w:t>
      </w:r>
    </w:p>
    <w:p w14:paraId="440969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if other.get('ahash') and hamming_hex(ah, other['ahash']) &lt;= 6:</w:t>
      </w:r>
    </w:p>
    <w:p w14:paraId="21E0D7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row['issues'].append(f"近似重复：{other['filename']}")</w:t>
      </w:r>
    </w:p>
    <w:p w14:paraId="31E6F7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break</w:t>
      </w:r>
    </w:p>
    <w:p w14:paraId="42C526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hashes[row['md5']] = p.name</w:t>
      </w:r>
    </w:p>
    <w:p w14:paraId="01C05F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except Exception as exc:</w:t>
      </w:r>
    </w:p>
    <w:p w14:paraId="7361E2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row['status'] = '异常'</w:t>
      </w:r>
    </w:p>
    <w:p w14:paraId="1A94CF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row['issues'].append(f'无法读取：{exc}')</w:t>
      </w:r>
    </w:p>
    <w:p w14:paraId="7210AB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row['width'], row['height'] = 0, 0</w:t>
      </w:r>
    </w:p>
    <w:p w14:paraId="705D30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row['issues']:</w:t>
      </w:r>
    </w:p>
    <w:p w14:paraId="6018F3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row['status'] = '需人工确认'</w:t>
      </w:r>
    </w:p>
    <w:p w14:paraId="5AA34B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result.append(row)</w:t>
      </w:r>
    </w:p>
    <w:p w14:paraId="4ABBAE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result</w:t>
      </w:r>
    </w:p>
    <w:p w14:paraId="6F1BD1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import_images(project_id: int, folder: str, username: str) -&gt; list[dict]:</w:t>
      </w:r>
    </w:p>
    <w:p w14:paraId="1C26CD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records = inspect_image_folder(folder)</w:t>
      </w:r>
    </w:p>
    <w:p w14:paraId="0710C4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target_dir = IMPORT_DIR / f"project_{project_id}_images"</w:t>
      </w:r>
    </w:p>
    <w:p w14:paraId="3282AF9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target_dir.mkdir(parents=True, exist_ok=True)</w:t>
      </w:r>
    </w:p>
    <w:p w14:paraId="4380BF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idx, row in enumerate(records, start=1):</w:t>
      </w:r>
    </w:p>
    <w:p w14:paraId="7DB9A3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source = Path(row['path'])</w:t>
      </w:r>
    </w:p>
    <w:p w14:paraId="3C98CA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target = target_dir / source.name</w:t>
      </w:r>
    </w:p>
    <w:p w14:paraId="5C48A1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source.exists() and source.resolve() != target.resolve():</w:t>
      </w:r>
    </w:p>
    <w:p w14:paraId="1C2401C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shutil.copy2(source, target)</w:t>
      </w:r>
    </w:p>
    <w:p w14:paraId="3B2CB2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execute("""INSERT INTO samples(project_id,sample_code,sample_type,filen...</w:t>
      </w:r>
    </w:p>
    <w:p w14:paraId="354C7D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VALUES(?,?,?,?,?,?,?,?,?,?,?,?)""", (project_id, f"IMP-IMG-{id...</w:t>
      </w:r>
    </w:p>
    <w:p w14:paraId="20F737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row['sample_id'] = sid</w:t>
      </w:r>
    </w:p>
    <w:p w14:paraId="7C2C1B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sample_count=(SELECT COUNT(*) FROM samples W...</w:t>
      </w:r>
    </w:p>
    <w:p w14:paraId="108CB9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'导入图片样本', f"项目{project_id} 导入 {len(records)} 张图片")</w:t>
      </w:r>
    </w:p>
    <w:p w14:paraId="489660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records</w:t>
      </w:r>
    </w:p>
    <w:p w14:paraId="59CC00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inspect_text_csv(csv_path: str) -&gt; list[dict]:</w:t>
      </w:r>
    </w:p>
    <w:p w14:paraId="75EBD9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 = Path(csv_path)</w:t>
      </w:r>
    </w:p>
    <w:p w14:paraId="1241F5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rows = []</w:t>
      </w:r>
    </w:p>
    <w:p w14:paraId="36660F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seen = {}</w:t>
      </w:r>
    </w:p>
    <w:p w14:paraId="3E8AF6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with p.open('r', encoding='utf-8-sig', newline='') as f:</w:t>
      </w:r>
    </w:p>
    <w:p w14:paraId="56953C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reader = csv.DictReader(f)</w:t>
      </w:r>
    </w:p>
    <w:p w14:paraId="3A945F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i, item in enumerate(reader, start=1):</w:t>
      </w:r>
    </w:p>
    <w:p w14:paraId="5D913D6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text = item.get('text') or item.get('content') or ''</w:t>
      </w:r>
    </w:p>
    <w:p w14:paraId="182C54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label = item.get('label') or ''</w:t>
      </w:r>
    </w:p>
    <w:p w14:paraId="01894B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issues = []</w:t>
      </w:r>
    </w:p>
    <w:p w14:paraId="072FBA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n = normalize_text(text)</w:t>
      </w:r>
    </w:p>
    <w:p w14:paraId="373D7EA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not text.strip(): issues.append('文本为空')</w:t>
      </w:r>
    </w:p>
    <w:p w14:paraId="767B08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0 &lt; len(text.strip()) &lt; 8: issues.append('文本过短')</w:t>
      </w:r>
    </w:p>
    <w:p w14:paraId="53C33E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not label.strip(): issues.append('标签缺失')</w:t>
      </w:r>
    </w:p>
    <w:p w14:paraId="45C9D6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n in seen: issues.append(f"重复文本：第{seen[n]}行")</w:t>
      </w:r>
    </w:p>
    <w:p w14:paraId="11C873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seen[n] = i</w:t>
      </w:r>
    </w:p>
    <w:p w14:paraId="0C4777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rows.append({'line': i, 'text': text, 'label': label, 'issues': issues, '...</w:t>
      </w:r>
    </w:p>
    <w:p w14:paraId="7F63EC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rows</w:t>
      </w:r>
    </w:p>
    <w:p w14:paraId="1C5F5CA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import_text_csv(project_id: int, csv_path: str, username: str) -&gt; list[dict]:</w:t>
      </w:r>
    </w:p>
    <w:p w14:paraId="634E10E4">
      <w:r>
        <w:br w:type="page"/>
      </w:r>
    </w:p>
    <w:p w14:paraId="2C0EDF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records = inspect_text_csv(csv_path)</w:t>
      </w:r>
    </w:p>
    <w:p w14:paraId="26F702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row in records:</w:t>
      </w:r>
    </w:p>
    <w:p w14:paraId="6A8D25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execute("""INSERT INTO samples(project_id,sample_code,sample_type,filen...</w:t>
      </w:r>
    </w:p>
    <w:p w14:paraId="6BC89F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VALUES(?,?,?,?,?,?,?,?,?,?,?,?)""", (project_id, f"IMP-TXT-{ro...</w:t>
      </w:r>
    </w:p>
    <w:p w14:paraId="3403F5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row['label']:</w:t>
      </w:r>
    </w:p>
    <w:p w14:paraId="24E134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execute("INSERT INTO annotations(sample_id,label,annotation_type,confiden...</w:t>
      </w:r>
    </w:p>
    <w:p w14:paraId="3DAFE3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row['sample_id'] = sid</w:t>
      </w:r>
    </w:p>
    <w:p w14:paraId="5E738D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dataset_projects SET sample_count=(SELECT COUNT(*) FROM samples W...</w:t>
      </w:r>
    </w:p>
    <w:p w14:paraId="57DDDF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'导入文本样本', f"项目{project_id} 导入 {len(records)} 条文本")</w:t>
      </w:r>
    </w:p>
    <w:p w14:paraId="290992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records</w:t>
      </w:r>
    </w:p>
    <w:p w14:paraId="5E8BFB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import random</w:t>
      </w:r>
    </w:p>
    <w:p w14:paraId="3522AE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execute, fetch_one, fetch_all, log_action</w:t>
      </w:r>
    </w:p>
    <w:p w14:paraId="09E2A8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generate_prelabels_for_sample(sample_id: int, username: str = 'system') -&gt; list[d...</w:t>
      </w:r>
    </w:p>
    <w:p w14:paraId="2E40A4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 = fetch_one("SELECT * FROM samples WHERE id=?", (sample_id,))</w:t>
      </w:r>
    </w:p>
    <w:p w14:paraId="632247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not sample or sample['sample_type'] != 'image':</w:t>
      </w:r>
    </w:p>
    <w:p w14:paraId="11EC68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[]</w:t>
      </w:r>
    </w:p>
    <w:p w14:paraId="7065AA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labels = fetch_all("SELECT name FROM labels WHERE project_id=? AND label_type LIK...</w:t>
      </w:r>
    </w:p>
    <w:p w14:paraId="43ECF6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names = [x['name'] for x in labels] or ['person', 'helmet']</w:t>
      </w:r>
    </w:p>
    <w:p w14:paraId="403D33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rng = random.Random(sample_id * 991)</w:t>
      </w:r>
    </w:p>
    <w:p w14:paraId="0B9AAA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generated = []</w:t>
      </w:r>
    </w:p>
    <w:p w14:paraId="34A122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 in range(rng.randint(2, 5)):</w:t>
      </w:r>
    </w:p>
    <w:p w14:paraId="2AA887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 = rng.choice(names)</w:t>
      </w:r>
    </w:p>
    <w:p w14:paraId="1AAAD1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 = rng.randint(38, 150)</w:t>
      </w:r>
    </w:p>
    <w:p w14:paraId="3376367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 = rng.randint(32, 170)</w:t>
      </w:r>
    </w:p>
    <w:p w14:paraId="3A353F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 = rng.randint(0, max(1, sample['width'] - w))</w:t>
      </w:r>
    </w:p>
    <w:p w14:paraId="03E330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y = rng.randint(0, max(1, sample['height'] - h))</w:t>
      </w:r>
    </w:p>
    <w:p w14:paraId="207FDA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conf = round(rng.uniform(0.52, 0.94), 2)</w:t>
      </w:r>
    </w:p>
    <w:p w14:paraId="722501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aid = execute("""INSERT INTO annotations(sample_id,label,annotation_type,x,y,...</w:t>
      </w:r>
    </w:p>
    <w:p w14:paraId="15CF41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VALUES(?,?,?,?,?,?,?,?,?,?,?,?)""", (sample_id, label, 'bbox',...</w:t>
      </w:r>
    </w:p>
    <w:p w14:paraId="37FCFC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generated.append({'id': aid, 'label': label, 'x': x, 'y': y, 'w': w, 'h': h, ...</w:t>
      </w:r>
    </w:p>
    <w:p w14:paraId="2E1837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samples SET status='预标注待确认', is_low_confidence=? WHERE id=?", (1 ...</w:t>
      </w:r>
    </w:p>
    <w:p w14:paraId="546B770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'生成智能预标注', f"样本{sample_id} 生成 {len(generated)} 个候选框")</w:t>
      </w:r>
    </w:p>
    <w:p w14:paraId="61CA98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generated</w:t>
      </w:r>
    </w:p>
    <w:p w14:paraId="370F04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accept_prelabels(sample_id: int, username: str) -&gt; int:</w:t>
      </w:r>
    </w:p>
    <w:p w14:paraId="632209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rows = fetch_all("SELECT id FROM annotations WHERE sample_id=? AND source='预标注' A...</w:t>
      </w:r>
    </w:p>
    <w:p w14:paraId="631061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row in rows:</w:t>
      </w:r>
    </w:p>
    <w:p w14:paraId="753EA0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execute("UPDATE annotations SET status='已确认', created_by=?, updated_at=CURREN...</w:t>
      </w:r>
    </w:p>
    <w:p w14:paraId="4FCD13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samples SET status='已保存' WHERE id=?", (sample_id,))</w:t>
      </w:r>
    </w:p>
    <w:p w14:paraId="0CDF6C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'接受预标注', f"样本{sample_id} 接受 {len(rows)} 个预标注")</w:t>
      </w:r>
    </w:p>
    <w:p w14:paraId="3E654A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len(rows)</w:t>
      </w:r>
    </w:p>
    <w:p w14:paraId="6A1FAB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delete_annotation(annotation_id: int, username: str, reason: str = '误检') -&gt; None:</w:t>
      </w:r>
    </w:p>
    <w:p w14:paraId="3EA76A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annotations SET status='已删除', comment=? WHERE id=?", (reason, ann...</w:t>
      </w:r>
    </w:p>
    <w:p w14:paraId="581129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'删除标注对象', f"对象{annotation_id} 原因：{reason}")</w:t>
      </w:r>
    </w:p>
    <w:p w14:paraId="71DF92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update_bbox(annotation_id: int, x: float, y: float, w: float, h: float, label: st...</w:t>
      </w:r>
    </w:p>
    <w:p w14:paraId="53C8CE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annotations SET x=?,y=?,w=?,h=?,label=?,source='人工',status='已确认',...</w:t>
      </w:r>
    </w:p>
    <w:p w14:paraId="6E750D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'修改标注框', f"对象{annotation_id} -&gt; {label} ({x:.0f},{y:.0f},{w:...</w:t>
      </w:r>
    </w:p>
    <w:p w14:paraId="18CD7A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create_bbox(sample_id: int, label: str, x: float, y: float, w: float, h: float, u...</w:t>
      </w:r>
    </w:p>
    <w:p w14:paraId="2B9847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aid = execute("""INSERT INTO annotations(sample_id,label,annotation_type,x,y,w,h,...</w:t>
      </w:r>
    </w:p>
    <w:p w14:paraId="4220CC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VALUES(?,?,?,?,?,?,?,?,?,?,?,?)""", (sample_id, label, 'bbox', x, ...</w:t>
      </w:r>
    </w:p>
    <w:p w14:paraId="12619B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samples SET status='已保存' WHERE id=?", (sample_id,))</w:t>
      </w:r>
    </w:p>
    <w:p w14:paraId="05CDD988">
      <w:r>
        <w:br w:type="page"/>
      </w:r>
    </w:p>
    <w:p w14:paraId="2359F9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'新增人工标注框', f"样本{sample_id} 标签 {label}")</w:t>
      </w:r>
    </w:p>
    <w:p w14:paraId="327115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aid</w:t>
      </w:r>
    </w:p>
    <w:p w14:paraId="0E6232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fetch_one, execute, log_action</w:t>
      </w:r>
    </w:p>
    <w:p w14:paraId="5135C1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app.algorithms.bbox_quality import check_bbox, check_duplicate_boxes</w:t>
      </w:r>
    </w:p>
    <w:p w14:paraId="6E7071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app.algorithms.text_quality import check_text_sample, similarity</w:t>
      </w:r>
    </w:p>
    <w:p w14:paraId="6F05D1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clear_open_issues(sample_id: int) -&gt; None:</w:t>
      </w:r>
    </w:p>
    <w:p w14:paraId="0F0663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quality_issues SET status='已关闭' WHERE sample_id=? AND status!='已关...</w:t>
      </w:r>
    </w:p>
    <w:p w14:paraId="0D104F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run_quality_check(sample_id: int, username: str = 'system') -&gt; list[dict]:</w:t>
      </w:r>
    </w:p>
    <w:p w14:paraId="1D81CF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 = fetch_one("SELECT * FROM samples WHERE id=?", (sample_id,))</w:t>
      </w:r>
    </w:p>
    <w:p w14:paraId="33651F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not sample:</w:t>
      </w:r>
    </w:p>
    <w:p w14:paraId="19503A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[]</w:t>
      </w:r>
    </w:p>
    <w:p w14:paraId="3E5F86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clear_open_issues(sample_id)</w:t>
      </w:r>
    </w:p>
    <w:p w14:paraId="7E3852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issues = []</w:t>
      </w:r>
    </w:p>
    <w:p w14:paraId="007310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sample['sample_type'] == 'image':</w:t>
      </w:r>
    </w:p>
    <w:p w14:paraId="0FC27D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annotations = fetch_all("SELECT * FROM annotations WHERE sample_id=? AND stat...</w:t>
      </w:r>
    </w:p>
    <w:p w14:paraId="6660E6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annotations:</w:t>
      </w:r>
    </w:p>
    <w:p w14:paraId="608DCC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issues.append({'type': '当前图片无任何标签', 'severity': '高', 'rule': 'EmptyAnnota...</w:t>
      </w:r>
    </w:p>
    <w:p w14:paraId="2CC3DE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ann in annotations:</w:t>
      </w:r>
    </w:p>
    <w:p w14:paraId="16A183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for issue in check_bbox(ann, sample['width'], sample['height']):</w:t>
      </w:r>
    </w:p>
    <w:p w14:paraId="7BFDDD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issue['annotation_id'] = ann['id']</w:t>
      </w:r>
    </w:p>
    <w:p w14:paraId="262347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issues.append(issue)</w:t>
      </w:r>
    </w:p>
    <w:p w14:paraId="2281EF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ann['source'] == '预标注' and ann['status'] == '待确认':</w:t>
      </w:r>
    </w:p>
    <w:p w14:paraId="7EFE2D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issues.append({'type': '预标注目标未处理', 'severity': '中', 'rule': 'Unconfir...</w:t>
      </w:r>
    </w:p>
    <w:p w14:paraId="5C1C36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issues.extend(check_duplicate_boxes(annotations))</w:t>
      </w:r>
    </w:p>
    <w:p w14:paraId="70A1B8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else:</w:t>
      </w:r>
    </w:p>
    <w:p w14:paraId="5AF9A1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annotations = fetch_all("SELECT * FROM annotations WHERE sample_id=? AND stat...</w:t>
      </w:r>
    </w:p>
    <w:p w14:paraId="28620C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labels = [a['label'] for a in annotations if a['label']]</w:t>
      </w:r>
    </w:p>
    <w:p w14:paraId="0A21C4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reason = annotations[0]['comment'] if annotations else ''</w:t>
      </w:r>
    </w:p>
    <w:p w14:paraId="62C91B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issues.extend([{**x, 'annotation_id': annotations[0]['id'] if annotations els...</w:t>
      </w:r>
    </w:p>
    <w:p w14:paraId="10755E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# same project duplicate/inconsistent labels</w:t>
      </w:r>
    </w:p>
    <w:p w14:paraId="51CB2F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peers = fetch_all("SELECT s.id,s.text_content,a.label FROM samples s LEFT JOI...</w:t>
      </w:r>
    </w:p>
    <w:p w14:paraId="2588D6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p in peers:</w:t>
      </w:r>
    </w:p>
    <w:p w14:paraId="1F3D0B7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similarity(sample['text_content'] or '', p['text_content'] or '') &gt; 0....</w:t>
      </w:r>
    </w:p>
    <w:p w14:paraId="14DEED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issues.append({'type': '同义文本标签不一致', 'severity': '高', 'rule': 'Similar...</w:t>
      </w:r>
    </w:p>
    <w:p w14:paraId="5657DE3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break</w:t>
      </w:r>
    </w:p>
    <w:p w14:paraId="063368C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issue in issues:</w:t>
      </w:r>
    </w:p>
    <w:p w14:paraId="714785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execute("""INSERT INTO quality_issues(sample_id,annotation_id,issue_type,seve...</w:t>
      </w:r>
    </w:p>
    <w:p w14:paraId="366A63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VALUES(?,?,?,?,?,?,?,?)""", (sample_id, issue.get('annotation_id')...</w:t>
      </w:r>
    </w:p>
    <w:p w14:paraId="7B9449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status = '自动质检异常' if issues else '已保存'</w:t>
      </w:r>
    </w:p>
    <w:p w14:paraId="627698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samples SET status=?, qc_status=? WHERE id=?", (status, '待质检', sa...</w:t>
      </w:r>
    </w:p>
    <w:p w14:paraId="5F35E2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'执行自动质检', f"样本{sample_id} 检出 {len(issues)} 个问题")</w:t>
      </w:r>
    </w:p>
    <w:p w14:paraId="79CAA1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issues</w:t>
      </w:r>
    </w:p>
    <w:p w14:paraId="0E1892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issues_for_project(project_id: int) -&gt; list[dict]:</w:t>
      </w:r>
    </w:p>
    <w:p w14:paraId="17B947E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fetch_all("""SELECT qi.*, s.sample_code, s.filename, s.sample_type FROM qu...</w:t>
      </w:r>
    </w:p>
    <w:p w14:paraId="56847B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 JOIN samples s ON qi.sample_id=s.id WHERE s.project_id=? ORDE...</w:t>
      </w:r>
    </w:p>
    <w:p w14:paraId="465E0A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submit_for_review(sample_ids: list[int], username: str) -&gt; tuple[bool, str]:</w:t>
      </w:r>
    </w:p>
    <w:p w14:paraId="431A45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total_issues = 0</w:t>
      </w:r>
    </w:p>
    <w:p w14:paraId="6C8D76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sid in sample_ids:</w:t>
      </w:r>
    </w:p>
    <w:p w14:paraId="0E56D6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 = run_quality_check(sid, username)</w:t>
      </w:r>
    </w:p>
    <w:p w14:paraId="0E53D9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total_issues += len([i for i in issues if i['severity'] in ('高', '中')])</w:t>
      </w:r>
    </w:p>
    <w:p w14:paraId="38CC2E37">
      <w:r>
        <w:br w:type="page"/>
      </w:r>
    </w:p>
    <w:p w14:paraId="258C9B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total_issues:</w:t>
      </w:r>
    </w:p>
    <w:p w14:paraId="3A0E46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False, f"仍有 {total_issues} 个中高风险问题未处理，不能提交审核。"</w:t>
      </w:r>
    </w:p>
    <w:p w14:paraId="005F15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sid in sample_ids:</w:t>
      </w:r>
    </w:p>
    <w:p w14:paraId="06A390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execute("UPDATE samples SET status='已提交', qc_status='待质检' WHERE id=?", (sid,))</w:t>
      </w:r>
    </w:p>
    <w:p w14:paraId="79E985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'提交审核', f"提交 {len(sample_ids)} 个样本，强制检查通过")</w:t>
      </w:r>
    </w:p>
    <w:p w14:paraId="62B506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True, f"当前任务包共 {len(sample_ids)} 个样本，自动质检通过，可提交审核。"</w:t>
      </w:r>
    </w:p>
    <w:p w14:paraId="1C40F8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reviewer_decision(sample_id: int, passed: bool, username: str, comment: str) -&gt; N...</w:t>
      </w:r>
    </w:p>
    <w:p w14:paraId="1990B0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samples SET qc_status=?, status=? WHERE id=?", ('已通过' if passed e...</w:t>
      </w:r>
    </w:p>
    <w:p w14:paraId="11409A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'人工质检结论', f"样本{sample_id} {'通过' if passed else '退回'}：{commen...</w:t>
      </w:r>
    </w:p>
    <w:p w14:paraId="0CE077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datetime import datetime</w:t>
      </w:r>
    </w:p>
    <w:p w14:paraId="0184ED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6D55FE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app.core.config import DOCS_DIR</w:t>
      </w:r>
    </w:p>
    <w:p w14:paraId="7A27C6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execute, log_action</w:t>
      </w:r>
    </w:p>
    <w:p w14:paraId="67D9C6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dashboard_metrics, get_project</w:t>
      </w:r>
    </w:p>
    <w:p w14:paraId="29913A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app.services.rework_service import list_reworks</w:t>
      </w:r>
    </w:p>
    <w:p w14:paraId="4FDCD9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generate_report(project_id: int, report_type: str, username: str) -&gt; Path:</w:t>
      </w:r>
    </w:p>
    <w:p w14:paraId="1A0D30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project = get_project(project_id)</w:t>
      </w:r>
    </w:p>
    <w:p w14:paraId="0EABF3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metrics = dashboard_metrics(project_id)</w:t>
      </w:r>
    </w:p>
    <w:p w14:paraId="14870B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reworks = list_reworks(project_id)</w:t>
      </w:r>
    </w:p>
    <w:p w14:paraId="0E2011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issues = fetch_all("""SELECT qi.* FROM quality_issues qi JOIN samples s ON qi.sam...</w:t>
      </w:r>
    </w:p>
    <w:p w14:paraId="263299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title = f"{project['name']} - {report_type}"</w:t>
      </w:r>
    </w:p>
    <w:p w14:paraId="07B2FF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path = DOCS_DIR / f"{project['code']}_{report_type}_{datetime.now().strftime('%Y%...</w:t>
      </w:r>
    </w:p>
    <w:p w14:paraId="775A1A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lines = [</w:t>
      </w:r>
    </w:p>
    <w:p w14:paraId="619186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f"# 人工智能模型训练样本智能标注与质量校验管理软件 - {report_type}",</w:t>
      </w:r>
    </w:p>
    <w:p w14:paraId="7D2791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"",</w:t>
      </w:r>
    </w:p>
    <w:p w14:paraId="069F64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f"报告标题：{title}",</w:t>
      </w:r>
    </w:p>
    <w:p w14:paraId="7562EE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f"生成时间：{datetime.now().strftime('%Y-%m-%d %H:%M:%S')}",</w:t>
      </w:r>
    </w:p>
    <w:p w14:paraId="523757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f"生成用户：{username}",</w:t>
      </w:r>
    </w:p>
    <w:p w14:paraId="79FC8E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"",</w:t>
      </w:r>
    </w:p>
    <w:p w14:paraId="70AC05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"## 一、数据集概况",</w:t>
      </w:r>
    </w:p>
    <w:p w14:paraId="29F6A6E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数据集名称：{project['name']}",</w:t>
      </w:r>
    </w:p>
    <w:p w14:paraId="7B7F60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样本数量：{metrics.get('sample_total', 0)}",</w:t>
      </w:r>
    </w:p>
    <w:p w14:paraId="0180AB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已标注：{metrics.get('annotated_total', 0)}",</w:t>
      </w:r>
    </w:p>
    <w:p w14:paraId="4E2D57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待质检：{metrics.get('qc_pending_total', 0)}",</w:t>
      </w:r>
    </w:p>
    <w:p w14:paraId="055541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返工数量：{metrics.get('rework_total', 0)}",</w:t>
      </w:r>
    </w:p>
    <w:p w14:paraId="2D1216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数据集健康度：{metrics.get('health_score', 0)}",</w:t>
      </w:r>
    </w:p>
    <w:p w14:paraId="73389D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"",</w:t>
      </w:r>
    </w:p>
    <w:p w14:paraId="489AC8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"## 二、核心质量指标",</w:t>
      </w:r>
    </w:p>
    <w:p w14:paraId="03933F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智能预标注采用率：{metrics.get('prelabel_adopt_rate', 0)}%",</w:t>
      </w:r>
    </w:p>
    <w:p w14:paraId="5B61C1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自动质检通过率：{metrics.get('auto_pass_rate', 0):.1f}%",</w:t>
      </w:r>
    </w:p>
    <w:p w14:paraId="5441B1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人工质检通过率：{metrics.get('manual_pass_rate', 0):.1f}%",</w:t>
      </w:r>
    </w:p>
    <w:p w14:paraId="41C0A9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多人一致性评分：{metrics.get('consensus_score', 0):.1f}",</w:t>
      </w:r>
    </w:p>
    <w:p w14:paraId="3A3BC8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Ground Truth 抽检得分：{metrics.get('gt_score', 0):.1f}",</w:t>
      </w:r>
    </w:p>
    <w:p w14:paraId="282FA5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f"- 标签均衡度：{metrics.get('balance_score', 0):.1f}",</w:t>
      </w:r>
    </w:p>
    <w:p w14:paraId="5A6A37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"",</w:t>
      </w:r>
    </w:p>
    <w:p w14:paraId="48730A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"## 三、高频质量问题",</w:t>
      </w:r>
    </w:p>
    <w:p w14:paraId="4D220C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]</w:t>
      </w:r>
    </w:p>
    <w:p w14:paraId="78EAB40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issues:</w:t>
      </w:r>
    </w:p>
    <w:p w14:paraId="663AFB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 in issues[:20]:</w:t>
      </w:r>
    </w:p>
    <w:p w14:paraId="704D47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lines.append(f"- [{i['severity']}] {i['issue_type']}：{i['position_text']}...</w:t>
      </w:r>
    </w:p>
    <w:p w14:paraId="0C6DBB86">
      <w:r>
        <w:br w:type="page"/>
      </w:r>
    </w:p>
    <w:p w14:paraId="31F726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else:</w:t>
      </w:r>
    </w:p>
    <w:p w14:paraId="3216F1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lines.append("- 暂无未关闭质量问题。")</w:t>
      </w:r>
    </w:p>
    <w:p w14:paraId="5940B3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lines.extend(["", "## 四、返工闭环", ""])</w:t>
      </w:r>
    </w:p>
    <w:p w14:paraId="1F6680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reworks:</w:t>
      </w:r>
    </w:p>
    <w:p w14:paraId="2DAC32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r in reworks[:20]:</w:t>
      </w:r>
    </w:p>
    <w:p w14:paraId="3A6FAD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lines.append(f"- {r['rework_code']}：{r['issue_type']}，状态：{r['status']}，要求...</w:t>
      </w:r>
    </w:p>
    <w:p w14:paraId="23F3FA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else:</w:t>
      </w:r>
    </w:p>
    <w:p w14:paraId="682E47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lines.append("- 暂无返工任务。")</w:t>
      </w:r>
    </w:p>
    <w:p w14:paraId="6FFD8B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lines.extend(["", "## 五、交付建议", ""])</w:t>
      </w:r>
    </w:p>
    <w:p w14:paraId="1D255F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metrics.get('health_score', 0) &gt;= 90:</w:t>
      </w:r>
    </w:p>
    <w:p w14:paraId="7D87E5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conclusion = "可交付训练。"</w:t>
      </w:r>
    </w:p>
    <w:p w14:paraId="658939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elif metrics.get('health_score', 0) &gt;= 80:</w:t>
      </w:r>
    </w:p>
    <w:p w14:paraId="15D0D8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conclusion = "建议完成关键返工后交付。"</w:t>
      </w:r>
    </w:p>
    <w:p w14:paraId="1F67A0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else:</w:t>
      </w:r>
    </w:p>
    <w:p w14:paraId="08A5EB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conclusion = "存在明显质量风险，不建议直接交付训练。"</w:t>
      </w:r>
    </w:p>
    <w:p w14:paraId="10816A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lines.append(conclusion)</w:t>
      </w:r>
    </w:p>
    <w:p w14:paraId="3382FF6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advice in metrics.get('health_advice', []):</w:t>
      </w:r>
    </w:p>
    <w:p w14:paraId="2BDB2D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lines.append(f"- {advice}")</w:t>
      </w:r>
    </w:p>
    <w:p w14:paraId="0D4D57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path.write_text('\n'.join(lines), encoding='utf-8')</w:t>
      </w:r>
    </w:p>
    <w:p w14:paraId="7025ED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execute("INSERT INTO reports(project_id,report_type,title,file_path,conclusion,cr...</w:t>
      </w:r>
    </w:p>
    <w:p w14:paraId="1FB29D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'生成报告', f"{report_type} {path}")</w:t>
      </w:r>
    </w:p>
    <w:p w14:paraId="2E60A8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path</w:t>
      </w:r>
    </w:p>
    <w:p w14:paraId="6416BC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list_reports(project_id: int) -&gt; list[dict]:</w:t>
      </w:r>
    </w:p>
    <w:p w14:paraId="75C3B4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fetch_all("SELECT * FROM reports WHERE project_id=? ORDER BY id DESC", (pr...</w:t>
      </w:r>
    </w:p>
    <w:p w14:paraId="287F4A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datetime import datetime, timedelta</w:t>
      </w:r>
    </w:p>
    <w:p w14:paraId="06A2C1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fetch_one, execute, log_action</w:t>
      </w:r>
    </w:p>
    <w:p w14:paraId="6CFBC3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list_reworks(project_id: int | None = None) -&gt; list[dict]:</w:t>
      </w:r>
    </w:p>
    <w:p w14:paraId="781309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project_id:</w:t>
      </w:r>
    </w:p>
    <w:p w14:paraId="549898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fetch_all("""SELECT r.*, s.sample_code, s.filename FROM rework_tasks r...</w:t>
      </w:r>
    </w:p>
    <w:p w14:paraId="73EC39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fetch_all("SELECT * FROM rework_tasks ORDER BY id DESC")</w:t>
      </w:r>
    </w:p>
    <w:p w14:paraId="418C44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create_rework(sample_id: int, reviewer: str, issue_type: str, issue_desc: str, re...</w:t>
      </w:r>
    </w:p>
    <w:p w14:paraId="37066A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sample = fetch_one("SELECT * FROM samples WHERE id=?", (sample_id,))</w:t>
      </w:r>
    </w:p>
    <w:p w14:paraId="127B6C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code = f"RW-{datetime.now().strftime('%Y%m%d%H%M%S')}-{sample_id}"</w:t>
      </w:r>
    </w:p>
    <w:p w14:paraId="4B2A52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rid = execute("""INSERT INTO rework_tasks(rework_code,sample_id,project_id,labele...</w:t>
      </w:r>
    </w:p>
    <w:p w14:paraId="26C84B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VALUES(?,?,?,?,?,?,?,?,?,?)""", (code, sample_id, sample['project...</w:t>
      </w:r>
    </w:p>
    <w:p w14:paraId="6FBCC3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samples SET status='返工中', rework_count=rework_count+1 WHERE id=?"...</w:t>
      </w:r>
    </w:p>
    <w:p w14:paraId="60EB904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log_action(reviewer, '生成返工任务', f"{code} {issue_type}")</w:t>
      </w:r>
    </w:p>
    <w:p w14:paraId="42335A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rid</w:t>
      </w:r>
    </w:p>
    <w:p w14:paraId="531CFA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update_rework_status(rework_id: int, status: str, username: str, note: str = '') ...</w:t>
      </w:r>
    </w:p>
    <w:p w14:paraId="334A10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execute("UPDATE rework_tasks SET status=?, second_review=? WHERE id=?", (status, ...</w:t>
      </w:r>
    </w:p>
    <w:p w14:paraId="05C45A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log_action(username, '更新返工状态', f"返工单{rework_id} -&gt; {status} {note}")</w:t>
      </w:r>
    </w:p>
    <w:p w14:paraId="79FE41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10A85C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secondary, make_project_combo</w:t>
      </w:r>
    </w:p>
    <w:p w14:paraId="314FA1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list_rules, add_rule</w:t>
      </w:r>
    </w:p>
    <w:p w14:paraId="514540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AnnotationSpecPage(QWidget):</w:t>
      </w:r>
    </w:p>
    <w:p w14:paraId="7F4681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4E973F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 = user</w:t>
      </w:r>
    </w:p>
    <w:p w14:paraId="33A87E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page_root('标注规范管理')</w:t>
      </w:r>
    </w:p>
    <w:p w14:paraId="5183B5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 = QVBoxLayout(self); wrap.setContentsMargins(0,0,0,0); wrap.addWidget(root)</w:t>
      </w:r>
    </w:p>
    <w:p w14:paraId="0D6367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 = QHBoxLayout(); self.project_combo = make_project_combo(list_projects())...</w:t>
      </w:r>
    </w:p>
    <w:p w14:paraId="7EC7BF37">
      <w:r>
        <w:br w:type="page"/>
      </w:r>
    </w:p>
    <w:p w14:paraId="5BD14B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add = QPushButton('新增规范/质检规则'); add.clicked.connect(self.add_rule_dialog)</w:t>
      </w:r>
    </w:p>
    <w:p w14:paraId="63998C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preview = secondary(QPushButton('弹出当前规范卡片')); preview.clicked.connect(self.pr...</w:t>
      </w:r>
    </w:p>
    <w:p w14:paraId="5AA062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bar.addWidget(QLabel('项目')); bar.addWidget(self.project_combo, 2); bar.addWid...</w:t>
      </w:r>
    </w:p>
    <w:p w14:paraId="2E2D4C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 = QTableWidget(); self.layout.addWidget(self.table, 1)</w:t>
      </w:r>
    </w:p>
    <w:p w14:paraId="05AFB2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21B217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list_rules(self.project_combo.currentData()) if self.project_combo.cur...</w:t>
      </w:r>
    </w:p>
    <w:p w14:paraId="066DD6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[('rule_type','规则类型'),('title','规则名称'),('severit...</w:t>
      </w:r>
    </w:p>
    <w:p w14:paraId="708913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add_rule_dialog(self):</w:t>
      </w:r>
    </w:p>
    <w:p w14:paraId="519711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dlg = QDialog(self); dlg.setWindowTitle('新增标注规范'); form = QFormLayout(dlg)</w:t>
      </w:r>
    </w:p>
    <w:p w14:paraId="2781A3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rtype = QComboBox(); rtype.addItems(['图像','文本','大模型评价','返工','交付检查'])</w:t>
      </w:r>
    </w:p>
    <w:p w14:paraId="4A268B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title = QLineEdit('疑难样本说明规则')</w:t>
      </w:r>
    </w:p>
    <w:p w14:paraId="2D0330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severity = QComboBox(); severity.addItems(['高','中','低'])</w:t>
      </w:r>
    </w:p>
    <w:p w14:paraId="23D53B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content = QTextEdit('标注员将样本标记为疑难时，必须选择疑难类型并填写不少于10字的说明。')</w:t>
      </w:r>
    </w:p>
    <w:p w14:paraId="791F42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a,b in [('规则类型',rtype),('规则名称',title),('严重程度',severity),('规则内容',content)]...</w:t>
      </w:r>
    </w:p>
    <w:p w14:paraId="56A814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buttons = QDialogButtonBox(QDialogButtonBox.StandardButton.Ok|QDialogButtonBo...</w:t>
      </w:r>
    </w:p>
    <w:p w14:paraId="305B91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buttons.accepted.connect(dlg.accept); buttons.rejected.connect(dlg.reject)</w:t>
      </w:r>
    </w:p>
    <w:p w14:paraId="585EBC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dlg.exec():</w:t>
      </w:r>
    </w:p>
    <w:p w14:paraId="160D67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add_rule(self.project_combo.currentData(), {'rule_type':rtype.currentText...</w:t>
      </w:r>
    </w:p>
    <w:p w14:paraId="66CAC9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 '新增成功', '规范已生效，可在标注工作台随时查看。')</w:t>
      </w:r>
    </w:p>
    <w:p w14:paraId="7271B0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self.refresh()</w:t>
      </w:r>
    </w:p>
    <w:p w14:paraId="371668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preview_rules(self):</w:t>
      </w:r>
    </w:p>
    <w:p w14:paraId="235197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list_rules(self.project_combo.currentData())</w:t>
      </w:r>
    </w:p>
    <w:p w14:paraId="0E443B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text = '\n\n'.join([f"【{r['severity']}】{r['title']}\n{r['content']}" for r in...</w:t>
      </w:r>
    </w:p>
    <w:p w14:paraId="5ECFCA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'当前项目标注规范', text)</w:t>
      </w:r>
    </w:p>
    <w:p w14:paraId="5A6266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(</w:t>
      </w:r>
    </w:p>
    <w:p w14:paraId="4C3528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QWidget, QVBoxLayout, QHBoxLayout, QLabel, QPushButton, QListWidget, QListWidgetI...</w:t>
      </w:r>
    </w:p>
    <w:p w14:paraId="7BDB75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QSplitter, QFrame, QTabWidget, QTableWidget, QTextEdit, QMessageBox, QComboBox,</w:t>
      </w:r>
    </w:p>
    <w:p w14:paraId="24D7AC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QProgressBar, QInputDialog, QCheckBox, QGridLayout</w:t>
      </w:r>
    </w:p>
    <w:p w14:paraId="5740FD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</w:t>
      </w:r>
    </w:p>
    <w:p w14:paraId="4ABCEB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1701B6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secondary, danger, success, attach_pa...</w:t>
      </w:r>
    </w:p>
    <w:p w14:paraId="471969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app.widgets.image_canvas import ImageCanvas</w:t>
      </w:r>
    </w:p>
    <w:p w14:paraId="5E2DB7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app.widgets.object_list_widget import ObjectListWidget</w:t>
      </w:r>
    </w:p>
    <w:p w14:paraId="213593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app.widgets.visual_widgets import MiniBarChart, WorkflowCard, RiskHeatmap, Check...</w:t>
      </w:r>
    </w:p>
    <w:p w14:paraId="489DC0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list_samples, get_labels, ann...</w:t>
      </w:r>
    </w:p>
    <w:p w14:paraId="386CCF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app.services.prelabel_service import generate_prelabels_for_sample, accept_prela...</w:t>
      </w:r>
    </w:p>
    <w:p w14:paraId="025027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app.services.quality_service import run_quality_check, submit_for_review</w:t>
      </w:r>
    </w:p>
    <w:p w14:paraId="3173E1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fetch_one, execute, log_action</w:t>
      </w:r>
    </w:p>
    <w:p w14:paraId="590A51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AnnotationWorkbench(QWidget):</w:t>
      </w:r>
    </w:p>
    <w:p w14:paraId="38B5B4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5D5D22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</w:t>
      </w:r>
    </w:p>
    <w:p w14:paraId="3AFB07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self.user = user</w:t>
      </w:r>
    </w:p>
    <w:p w14:paraId="32A5F7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self.project_id = None</w:t>
      </w:r>
    </w:p>
    <w:p w14:paraId="594668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self.sample_id = None</w:t>
      </w:r>
    </w:p>
    <w:p w14:paraId="5223A1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self.labels = []</w:t>
      </w:r>
    </w:p>
    <w:p w14:paraId="7B1A99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page_root('样本标注生产工作台', '五区联动：任务队列、专业画布、预标注修正、实时质检、提交门禁与返工...</w:t>
      </w:r>
    </w:p>
    <w:p w14:paraId="2CB0B1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attach_page(self, root)</w:t>
      </w:r>
    </w:p>
    <w:p w14:paraId="085F90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 = QFrame(); top.setProperty('card', True); top_l = QHBoxLayout(top); top_...</w:t>
      </w:r>
    </w:p>
    <w:p w14:paraId="7ED008E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 = QComboBox(); self.project_combo.currentIndexChanged.conn...</w:t>
      </w:r>
    </w:p>
    <w:p w14:paraId="7689AA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self.task_info = QLabel('任务包：等待加载'); self.task_info.setStyleSheet('font-weigh...</w:t>
      </w:r>
    </w:p>
    <w:p w14:paraId="23A1DF37">
      <w:r>
        <w:br w:type="page"/>
      </w:r>
    </w:p>
    <w:p w14:paraId="537FBF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self.progress = QProgressBar(); self.progress.setFixedWidth(220)</w:t>
      </w:r>
    </w:p>
    <w:p w14:paraId="6E4A386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self.quality_chip = pill('质量分 --', 'info')</w:t>
      </w:r>
    </w:p>
    <w:p w14:paraId="684DFB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top_l.addWidget(QLabel('项目')); top_l.addWidget(self.project_combo, 2); top_l....</w:t>
      </w:r>
    </w:p>
    <w:p w14:paraId="4483DF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save = success(QPushButton('保存并下一张')); save.clicked.connect(self.save_next)</w:t>
      </w:r>
    </w:p>
    <w:p w14:paraId="5F5939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check = QPushButton('实时自检'); check.clicked.connect(self.self_check)</w:t>
      </w:r>
    </w:p>
    <w:p w14:paraId="443FA8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submit = QPushButton('提交审核'); submit.clicked.connect(self.submit_review)</w:t>
      </w:r>
    </w:p>
    <w:p w14:paraId="4AF16B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skip = secondary(QPushButton('跳过并说明')); skip.clicked.connect(self.skip_with_r...</w:t>
      </w:r>
    </w:p>
    <w:p w14:paraId="20F3EE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top_l.addWidget(save); top_l.addWidget(check); top_l.addWidget(submit); top_l...</w:t>
      </w:r>
    </w:p>
    <w:p w14:paraId="0419C8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self.layout.addWidget(top)</w:t>
      </w:r>
    </w:p>
    <w:p w14:paraId="4D0753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 = QSplitter(Qt.Orientation.Horizontal)</w:t>
      </w:r>
    </w:p>
    <w:p w14:paraId="3D44DD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splitter.setChildrenCollapsible(False)</w:t>
      </w:r>
    </w:p>
    <w:p w14:paraId="48755B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 = QFrame(); left.setProperty('card', True); left.setMinimumWidth(280)</w:t>
      </w:r>
    </w:p>
    <w:p w14:paraId="6F4823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left_l = QVBoxLayout(left); left_l.setContentsMargins(12, 12, 12, 12); left_l...</w:t>
      </w:r>
    </w:p>
    <w:p w14:paraId="432552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left_l.addWidget(title_label('风险优先样本队列', '队列根据状态、返工、低置信、重复疑似和 Ground Truth 自动...</w:t>
      </w:r>
    </w:p>
    <w:p w14:paraId="21B939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filter_bar = QHBoxLayout(); self.filter_combo = QComboBox(); self.filter_comb...</w:t>
      </w:r>
    </w:p>
    <w:p w14:paraId="17D36B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self.filter_combo.currentIndexChanged.connect(self.refresh_samples)</w:t>
      </w:r>
    </w:p>
    <w:p w14:paraId="00516F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self.sort_combo = QComboBox(); self.sort_combo.addItems(['风险优先','任务顺序','返工次数'...</w:t>
      </w:r>
    </w:p>
    <w:p w14:paraId="79EED7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self.sort_combo.currentIndexChanged.connect(self.refresh_samples)</w:t>
      </w:r>
    </w:p>
    <w:p w14:paraId="417326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filter_bar.addWidget(self.filter_combo); filter_bar.addWidget(self.sort_combo...</w:t>
      </w:r>
    </w:p>
    <w:p w14:paraId="41422A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self.sample_list = QListWidget(); self.sample_list.currentRowChanged.connect(...</w:t>
      </w:r>
    </w:p>
    <w:p w14:paraId="5FC593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left_l.addWidget(self.sample_list, 1)</w:t>
      </w:r>
    </w:p>
    <w:p w14:paraId="67BDFB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self.queue_heat = RiskHeatmap('队列风险构成', {})</w:t>
      </w:r>
    </w:p>
    <w:p w14:paraId="515BB3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left_l.addWidget(self.queue_heat)</w:t>
      </w:r>
    </w:p>
    <w:p w14:paraId="4FA43E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splitter.addWidget(left)</w:t>
      </w:r>
    </w:p>
    <w:p w14:paraId="1EABF5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center = QFrame(); center.setProperty('workbenchPanel', True)</w:t>
      </w:r>
    </w:p>
    <w:p w14:paraId="5CC414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center_l = QVBoxLayout(center); center_l.setContentsMargins(12, 12, 12, 12); ...</w:t>
      </w:r>
    </w:p>
    <w:p w14:paraId="13FC04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tools = QHBoxLayout()</w:t>
      </w:r>
    </w:p>
    <w:p w14:paraId="6167DC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self.draw_btn = QPushButton('矩形'); self.draw_btn.setCheckable(True); self.dra...</w:t>
      </w:r>
    </w:p>
    <w:p w14:paraId="0248B4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fit = secondary(QPushButton('适窗')); fit.clicked.connect(lambda: (self.canvas....</w:t>
      </w:r>
    </w:p>
    <w:p w14:paraId="506BA0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raw = secondary(QPushButton('原图')); raw.clicked.connect(lambda: (setattr(self...</w:t>
      </w:r>
    </w:p>
    <w:p w14:paraId="2F3B6C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gen = QPushButton('AI预标注'); gen.clicked.connect(self.run_prelabel)</w:t>
      </w:r>
    </w:p>
    <w:p w14:paraId="166F9A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accept = QPushButton('全接受'); accept.clicked.connect(self.accept_all)</w:t>
      </w:r>
    </w:p>
    <w:p w14:paraId="7BDB67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delete = danger(QPushButton('删对象')); delete.clicked.connect(self.delete_selec...</w:t>
      </w:r>
    </w:p>
    <w:p w14:paraId="7D74DE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self.prelabel_layer = QCheckBox('预标注'); self.prelabel_layer.setChecked(True);...</w:t>
      </w:r>
    </w:p>
    <w:p w14:paraId="00AB30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self.quality_layer = QCheckBox('质检层'); self.quality_layer.setChecked(True); s...</w:t>
      </w:r>
    </w:p>
    <w:p w14:paraId="5DB8E6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self.gt_layer = QCheckBox('GT层'); self.gt_layer.stateChanged.connect(lambda _...</w:t>
      </w:r>
    </w:p>
    <w:p w14:paraId="51B5A0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w in [self.draw_btn, fit, raw, gen, accept, delete, self.prelabel_layer, ...</w:t>
      </w:r>
    </w:p>
    <w:p w14:paraId="5C9E96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tools.addStretch(); center_l.addLayout(tools)</w:t>
      </w:r>
    </w:p>
    <w:p w14:paraId="3B8F56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self.canvas = ImageCanvas(); self.canvas.bbox_created.connect(self.create_box...</w:t>
      </w:r>
    </w:p>
    <w:p w14:paraId="5DA5B4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center_l.addWidget(self.canvas, 1)</w:t>
      </w:r>
    </w:p>
    <w:p w14:paraId="558056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status = QFrame(); status.setStyleSheet('QFrame{background:#111827;border-rad...</w:t>
      </w:r>
    </w:p>
    <w:p w14:paraId="04A307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st_l=QHBoxLayout(status); st_l.setContentsMargins(10,6,10,6)</w:t>
      </w:r>
    </w:p>
    <w:p w14:paraId="63B09D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self.bottom_status = QLabel('快捷键：1-person 2-helmet 3-no_helmet 4-vest｜当前耗时 00...</w:t>
      </w:r>
    </w:p>
    <w:p w14:paraId="20E7D8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self.recent_hint = QLabel('最近提示：无')</w:t>
      </w:r>
    </w:p>
    <w:p w14:paraId="4B7706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st_l.addWidget(self.bottom_status, 2); st_l.addWidget(self.recent_hint, 1)</w:t>
      </w:r>
    </w:p>
    <w:p w14:paraId="197EB3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center_l.addWidget(status)</w:t>
      </w:r>
    </w:p>
    <w:p w14:paraId="191F59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splitter.addWidget(center)</w:t>
      </w:r>
    </w:p>
    <w:p w14:paraId="2969558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 = QFrame(); right.setProperty('card', True); right.setMinimumWidth(330)</w:t>
      </w:r>
    </w:p>
    <w:p w14:paraId="6BBCF1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right_l = QVBoxLayout(right); right_l.setContentsMargins(10, 10, 10, 10)</w:t>
      </w:r>
    </w:p>
    <w:p w14:paraId="7C4586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 = QTabWidget()</w:t>
      </w:r>
    </w:p>
    <w:p w14:paraId="1697A0B8">
      <w:r>
        <w:br w:type="page"/>
      </w:r>
    </w:p>
    <w:p w14:paraId="65EF08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label_tab = QWidget(); label_l = QVBoxLayout(label_tab); label_l.addWidget(ti...</w:t>
      </w:r>
    </w:p>
    <w:p w14:paraId="54DA52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self.label_buttons_frame = QVBoxLayout(); label_l.addLayout(self.label_button...</w:t>
      </w:r>
    </w:p>
    <w:p w14:paraId="7A53F54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self.object_table = ObjectListWidget(); self.object_table.object_selected.con...</w:t>
      </w:r>
    </w:p>
    <w:p w14:paraId="48ED3E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issue_tab = QWidget(); issue_l = QVBoxLayout(issue_tab)</w:t>
      </w:r>
    </w:p>
    <w:p w14:paraId="5C44A8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self.issue_chart = MiniBarChart('问题严重度', [])</w:t>
      </w:r>
    </w:p>
    <w:p w14:paraId="342F0A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self.issue_table = QTableWidget()</w:t>
      </w:r>
    </w:p>
    <w:p w14:paraId="4C356D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issue_l.addWidget(self.issue_chart); issue_l.addWidget(self.issue_table)</w:t>
      </w:r>
    </w:p>
    <w:p w14:paraId="150158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gate_tab = QWidget(); gate_l = QVBoxLayout(gate_tab); gate_l.addWidget(title_...</w:t>
      </w:r>
    </w:p>
    <w:p w14:paraId="20A4A3A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self.gate = ChecklistWidget([]); gate_l.addWidget(self.gate)</w:t>
      </w:r>
    </w:p>
    <w:p w14:paraId="648BBD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self.rule_text = QTextEdit(); self.rule_text.setReadOnly(True)</w:t>
      </w:r>
    </w:p>
    <w:p w14:paraId="41CBCE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self.rework_text = QTextEdit(); self.rework_text.setPlaceholderText('返工模式下显示质...</w:t>
      </w:r>
    </w:p>
    <w:p w14:paraId="22DC3E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ai_tab = QWidget(); ai_l = QVBoxLayout(ai_tab); ai_l.addWidget(title_label('A...</w:t>
      </w:r>
    </w:p>
    <w:p w14:paraId="3CC4A6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self.ai_suggestions = QTextEdit(); self.ai_suggestions.setReadOnly(True); ai_...</w:t>
      </w:r>
    </w:p>
    <w:p w14:paraId="6FC3F0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difficult_tab = QWidget(); d_l = QVBoxLayout(difficult_tab)</w:t>
      </w:r>
    </w:p>
    <w:p w14:paraId="6654BD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self.difficult_type = QComboBox(); self.difficult_type.addItems(['目标过小','目标遮挡...</w:t>
      </w:r>
    </w:p>
    <w:p w14:paraId="5757CD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self.difficult_note = QTextEdit(); self.difficult_note.setPlaceholderText('请填...</w:t>
      </w:r>
    </w:p>
    <w:p w14:paraId="40410E3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mark = QPushButton('标记疑难并进入仲裁池'); mark.clicked.connect(self.mark_difficult)</w:t>
      </w:r>
    </w:p>
    <w:p w14:paraId="1E3F5C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d_l.addWidget(QLabel('疑难类型')); d_l.addWidget(self.difficult_type); d_l.addWid...</w:t>
      </w:r>
    </w:p>
    <w:p w14:paraId="4332E3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self.right_tabs.addTab(label_tab, '标签')</w:t>
      </w:r>
    </w:p>
    <w:p w14:paraId="64AA34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self.right_tabs.addTab(self.object_table, '对象')</w:t>
      </w:r>
    </w:p>
    <w:p w14:paraId="57EC17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self.right_tabs.addTab(issue_tab, '实时质检')</w:t>
      </w:r>
    </w:p>
    <w:p w14:paraId="5EDC92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self.right_tabs.addTab(gate_tab, '提交门禁')</w:t>
      </w:r>
    </w:p>
    <w:p w14:paraId="692059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self.right_tabs.addTab(ai_tab, 'AI建议')</w:t>
      </w:r>
    </w:p>
    <w:p w14:paraId="2D26DC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self.right_tabs.addTab(self.rework_text, '返工')</w:t>
      </w:r>
    </w:p>
    <w:p w14:paraId="50D901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self.right_tabs.addTab(self.rule_text, '规范')</w:t>
      </w:r>
    </w:p>
    <w:p w14:paraId="6F1028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self.right_tabs.addTab(difficult_tab, '疑难')</w:t>
      </w:r>
    </w:p>
    <w:p w14:paraId="50E950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right_l.addWidget(self.right_tabs)</w:t>
      </w:r>
    </w:p>
    <w:p w14:paraId="5D76BE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splitter.addWidget(right)</w:t>
      </w:r>
    </w:p>
    <w:p w14:paraId="2C7F12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splitter.setSizes([300, 540, 340])</w:t>
      </w:r>
    </w:p>
    <w:p w14:paraId="6C6BC5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self.layout.addWidget(splitter, 1)</w:t>
      </w:r>
    </w:p>
    <w:p w14:paraId="1A3845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00A4B5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current = self.project_combo.currentData()</w:t>
      </w:r>
    </w:p>
    <w:p w14:paraId="07F67B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self.project_combo.blockSignals(True); self.project_combo.clear()</w:t>
      </w:r>
    </w:p>
    <w:p w14:paraId="036D5A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p in list_projects():</w:t>
      </w:r>
    </w:p>
    <w:p w14:paraId="64B4D2C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p['data_type'] == '图像': self.project_combo.addItem(f"{p['code']}｜{p['n...</w:t>
      </w:r>
    </w:p>
    <w:p w14:paraId="3E52F5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current:</w:t>
      </w:r>
    </w:p>
    <w:p w14:paraId="2D96ED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idx = self.project_combo.findData(current)</w:t>
      </w:r>
    </w:p>
    <w:p w14:paraId="0432E2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idx &gt;= 0: self.project_combo.setCurrentIndex(idx)</w:t>
      </w:r>
    </w:p>
    <w:p w14:paraId="0064B5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self.project_combo.blockSignals(False)</w:t>
      </w:r>
    </w:p>
    <w:p w14:paraId="016555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self.project_changed()</w:t>
      </w:r>
    </w:p>
    <w:p w14:paraId="6947AC6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project_changed(self):</w:t>
      </w:r>
    </w:p>
    <w:p w14:paraId="15E40C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self.project_id = self.project_combo.currentData()</w:t>
      </w:r>
    </w:p>
    <w:p w14:paraId="7A7FF85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self.labels = get_labels(self.project_id) if self.project_id else []</w:t>
      </w:r>
    </w:p>
    <w:p w14:paraId="74B793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self.build_label_buttons(); self.refresh_samples()</w:t>
      </w:r>
    </w:p>
    <w:p w14:paraId="30BCEA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rules = list_rules(self.project_id) if self.project_id else []</w:t>
      </w:r>
    </w:p>
    <w:p w14:paraId="2CBB82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self.rule_text.setText('\n\n'.join([f"【{r['severity']}】{r['title']}\n{r['cont...</w:t>
      </w:r>
    </w:p>
    <w:p w14:paraId="00E0FC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build_label_buttons(self):</w:t>
      </w:r>
    </w:p>
    <w:p w14:paraId="7E3078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while self.label_buttons_frame.count():</w:t>
      </w:r>
    </w:p>
    <w:p w14:paraId="0B6AD9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item = self.label_buttons_frame.takeAt(0)</w:t>
      </w:r>
    </w:p>
    <w:p w14:paraId="59D709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item.widget(): item.widget().deleteLater()</w:t>
      </w:r>
    </w:p>
    <w:p w14:paraId="3101F978">
      <w:r>
        <w:br w:type="page"/>
      </w:r>
    </w:p>
    <w:p w14:paraId="09CDFE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lab in self.labels:</w:t>
      </w:r>
    </w:p>
    <w:p w14:paraId="5B3CF2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btn = QPushButton(f"{lab['shortcut']}  {lab['name']}｜{lab['description'][...</w:t>
      </w:r>
    </w:p>
    <w:p w14:paraId="37B10F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btn.setStyleSheet(f"background:{lab['color']};color:white;text-align:left...</w:t>
      </w:r>
    </w:p>
    <w:p w14:paraId="675827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btn.setToolTip(f"正例：{lab.get('positive_example','')}\n反例：{lab.get('negati...</w:t>
      </w:r>
    </w:p>
    <w:p w14:paraId="4965EC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btn.clicked.connect(lambda _, n=lab['name']: self.set_label(n))</w:t>
      </w:r>
    </w:p>
    <w:p w14:paraId="708C12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self.label_buttons_frame.addWidget(btn)</w:t>
      </w:r>
    </w:p>
    <w:p w14:paraId="461FA3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set_label(self, label: str):</w:t>
      </w:r>
    </w:p>
    <w:p w14:paraId="0C4383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self.canvas.set_current_label(label)</w:t>
      </w:r>
    </w:p>
    <w:p w14:paraId="0C8995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self.bottom_status.setText(f'当前绘制标签：{label}｜在画布拖拽新增目标框｜快捷键已同步')</w:t>
      </w:r>
    </w:p>
    <w:p w14:paraId="4DB456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risk_score(self, s: dict) -&gt; int:</w:t>
      </w:r>
    </w:p>
    <w:p w14:paraId="78642C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 = 0</w:t>
      </w:r>
    </w:p>
    <w:p w14:paraId="486954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 += 30 if '异常' in s.get('status','') or s.get('qc_status') == '待质检' else 0</w:t>
      </w:r>
    </w:p>
    <w:p w14:paraId="3884CC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 += int(s.get('rework_count') or 0) * 18</w:t>
      </w:r>
    </w:p>
    <w:p w14:paraId="4E7532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 += 20 if s.get('is_low_confidence') else 0</w:t>
      </w:r>
    </w:p>
    <w:p w14:paraId="02D43F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 += 15 if s.get('is_duplicate') else 0</w:t>
      </w:r>
    </w:p>
    <w:p w14:paraId="416981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 += 10 if s.get('is_ground_truth') else 0</w:t>
      </w:r>
    </w:p>
    <w:p w14:paraId="7FF353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 += 10 if '模糊' in (s.get('risk_tags') or '') else 0</w:t>
      </w:r>
    </w:p>
    <w:p w14:paraId="7B1244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score</w:t>
      </w:r>
    </w:p>
    <w:p w14:paraId="295AD3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refresh_samples(self):</w:t>
      </w:r>
    </w:p>
    <w:p w14:paraId="756E01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self.sample_list.clear()</w:t>
      </w:r>
    </w:p>
    <w:p w14:paraId="4CD796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self.project_id: return</w:t>
      </w:r>
    </w:p>
    <w:p w14:paraId="2DEF9B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list_samples(self.project_id, 'image')</w:t>
      </w:r>
    </w:p>
    <w:p w14:paraId="7F64BA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 = self.filter_combo.currentText()</w:t>
      </w:r>
    </w:p>
    <w:p w14:paraId="2945F6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def keep(s):</w:t>
      </w:r>
    </w:p>
    <w:p w14:paraId="399F61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'全部': return True</w:t>
      </w:r>
    </w:p>
    <w:p w14:paraId="1F58E1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'未标注': return s['status'] == '未开始'</w:t>
      </w:r>
    </w:p>
    <w:p w14:paraId="157599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'预标注待确认': return '预标注' in s['status']</w:t>
      </w:r>
    </w:p>
    <w:p w14:paraId="634A44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'质检异常': return '异常' in s['status'] or s['qc_status'] == '待质检'</w:t>
      </w:r>
    </w:p>
    <w:p w14:paraId="53161C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'返工样本': return s['rework_count'] &gt; 0 or '返工' in s['status']</w:t>
      </w:r>
    </w:p>
    <w:p w14:paraId="778A0B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'低置信样本': return s['is_low_confidence'] == 1</w:t>
      </w:r>
    </w:p>
    <w:p w14:paraId="2A8F6C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'疑难样本': return '疑难' in s['status'] or '疑难' in (s.get('risk_tags')...</w:t>
      </w:r>
    </w:p>
    <w:p w14:paraId="292474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'重复疑似样本': return s['is_duplicate'] == 1</w:t>
      </w:r>
    </w:p>
    <w:p w14:paraId="7CFF5A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f == 'Ground Truth': return s['is_ground_truth'] == 1</w:t>
      </w:r>
    </w:p>
    <w:p w14:paraId="0CDC6C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 True</w:t>
      </w:r>
    </w:p>
    <w:p w14:paraId="571254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self.samples = [s for s in rows if keep(s)]</w:t>
      </w:r>
    </w:p>
    <w:p w14:paraId="734D03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sort = self.sort_combo.currentText()</w:t>
      </w:r>
    </w:p>
    <w:p w14:paraId="53970B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sort == '风险优先': self.samples.sort(key=self.risk_score, reverse=True)</w:t>
      </w:r>
    </w:p>
    <w:p w14:paraId="0C00AA7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elif sort == '返工次数': self.samples.sort(key=lambda s: s.get('rework_count') or...</w:t>
      </w:r>
    </w:p>
    <w:p w14:paraId="74C3DB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elif sort == '低置信优先': self.samples.sort(key=lambda s: s.get('is_low_confidenc...</w:t>
      </w:r>
    </w:p>
    <w:p w14:paraId="49622C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s in self.samples:</w:t>
      </w:r>
    </w:p>
    <w:p w14:paraId="0540A5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risk = self.risk_score(s)</w:t>
      </w:r>
    </w:p>
    <w:p w14:paraId="31E5FD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prefix = '🔥' if risk &gt;= 45 else ('⚠' if risk &gt;= 25 else '✓')</w:t>
      </w:r>
    </w:p>
    <w:p w14:paraId="0FEB75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item = QListWidgetItem(f"{prefix} {s['sample_code']}｜{s['filename']}\n状态:...</w:t>
      </w:r>
    </w:p>
    <w:p w14:paraId="20AB6D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item.setData(Qt.ItemDataRole.UserRole, s['id'])</w:t>
      </w:r>
    </w:p>
    <w:p w14:paraId="6CC9DC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item.setToolTip(f"风险分：{risk}\n点击加载到中央画布")</w:t>
      </w:r>
    </w:p>
    <w:p w14:paraId="5AE9B7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self.sample_list.addItem(item)</w:t>
      </w:r>
    </w:p>
    <w:p w14:paraId="302F98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total = max(1, len(rows)); done = sum(1 for s in rows if s['status'] in ('已保存...</w:t>
      </w:r>
    </w:p>
    <w:p w14:paraId="313B14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self.progress.setValue(int(done/total*100))</w:t>
      </w:r>
    </w:p>
    <w:p w14:paraId="16E2A2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risk_data = {</w:t>
      </w:r>
    </w:p>
    <w:p w14:paraId="362F93E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'待确认预标注': sum(1 for s in rows if '预标注' in s['status']),</w:t>
      </w:r>
    </w:p>
    <w:p w14:paraId="4CDA01EE">
      <w:r>
        <w:br w:type="page"/>
      </w:r>
    </w:p>
    <w:p w14:paraId="424D20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'返工样本': sum(1 for s in rows if s['rework_count'] &gt; 0),</w:t>
      </w:r>
    </w:p>
    <w:p w14:paraId="421F77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'低置信': sum(1 for s in rows if s['is_low_confidence']),</w:t>
      </w:r>
    </w:p>
    <w:p w14:paraId="7AA2B8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'重复疑似': sum(1 for s in rows if s['is_duplicate']),</w:t>
      </w:r>
    </w:p>
    <w:p w14:paraId="3A9571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'待质检': sum(1 for s in rows if s['qc_status'] == '待质检'),</w:t>
      </w:r>
    </w:p>
    <w:p w14:paraId="170648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'Ground Truth': sum(1 for s in rows if s['is_ground_truth']),</w:t>
      </w:r>
    </w:p>
    <w:p w14:paraId="65BF8C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 w14:paraId="042849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self.queue_heat.set_data(risk_data)</w:t>
      </w:r>
    </w:p>
    <w:p w14:paraId="589229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self.samples and self.sample_list.currentRow() &lt; 0: self.sample_list.setCu...</w:t>
      </w:r>
    </w:p>
    <w:p w14:paraId="47FF8A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sample_selected(self, row: int):</w:t>
      </w:r>
    </w:p>
    <w:p w14:paraId="2E5C71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 &lt; 0 or row &gt;= len(getattr(self, 'samples', [])): return</w:t>
      </w:r>
    </w:p>
    <w:p w14:paraId="460879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 = self.samples[row]; self.sample_id = s['id']</w:t>
      </w:r>
    </w:p>
    <w:p w14:paraId="4FF829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quality = max(0, 100 - self.risk_score(s))</w:t>
      </w:r>
    </w:p>
    <w:p w14:paraId="65948C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self.quality_chip.setText(f'质量分 {quality}')</w:t>
      </w:r>
    </w:p>
    <w:p w14:paraId="7107A3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tone = 'success' if quality &gt;= 80 else ('warn' if quality &gt;= 60 else 'danger')</w:t>
      </w:r>
    </w:p>
    <w:p w14:paraId="7FFEE9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self.quality_chip.setProperty('pill', tone); self.quality_chip.style().unpoli...</w:t>
      </w:r>
    </w:p>
    <w:p w14:paraId="73101A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self.task_info.setText(f"任务包 TB-IMG-202606｜样本 {s['sample_code']}｜{s['status']...</w:t>
      </w:r>
    </w:p>
    <w:p w14:paraId="11EF23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self.reload_current_sample()</w:t>
      </w:r>
    </w:p>
    <w:p w14:paraId="01EC3D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reload_current_sample(self):</w:t>
      </w:r>
    </w:p>
    <w:p w14:paraId="4F767A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 return</w:t>
      </w:r>
    </w:p>
    <w:p w14:paraId="1F497E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 = fetch_one('SELECT * FROM samples WHERE id=?', (self.sample_id,))</w:t>
      </w:r>
    </w:p>
    <w:p w14:paraId="57EBB0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s: return</w:t>
      </w:r>
    </w:p>
    <w:p w14:paraId="424503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anns = annotations_for_sample(self.sample_id)</w:t>
      </w:r>
    </w:p>
    <w:p w14:paraId="38812E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color_map = {l['name']: l['color'] for l in self.labels}</w:t>
      </w:r>
    </w:p>
    <w:p w14:paraId="075686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issue_rows = fetch_all("SELECT * FROM quality_issues WHERE sample_id=? AND st...</w:t>
      </w:r>
    </w:p>
    <w:p w14:paraId="0130E2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issue_ann_ids = {i['annotation_id'] for i in issue_rows if i.get('annotation_...</w:t>
      </w:r>
    </w:p>
    <w:p w14:paraId="217193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a in anns:</w:t>
      </w:r>
    </w:p>
    <w:p w14:paraId="34A628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a['color'] = color_map.get(a['label'], '#22c55e')</w:t>
      </w:r>
    </w:p>
    <w:p w14:paraId="635CF1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a['id'] in issue_ann_ids: a['issue'] = True</w:t>
      </w:r>
    </w:p>
    <w:p w14:paraId="14FC1A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self.canvas.load_image(s['file_path'], anns)</w:t>
      </w:r>
    </w:p>
    <w:p w14:paraId="7FB104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self.object_table.set_objects(anns)</w:t>
      </w:r>
    </w:p>
    <w:p w14:paraId="4360D9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fill_table(self.issue_table, issue_rows, [('issue_type','问题'),('severity','严重...</w:t>
      </w:r>
    </w:p>
    <w:p w14:paraId="28AA7A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counter = {'高': 0, '中': 0, '低': 0}</w:t>
      </w:r>
    </w:p>
    <w:p w14:paraId="667161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 in issue_rows: counter[i.get('severity','中')] = counter.get(i.get('seve...</w:t>
      </w:r>
    </w:p>
    <w:p w14:paraId="2135AF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self.issue_chart.set_data(list(counter.items()), '问题严重度', '')</w:t>
      </w:r>
    </w:p>
    <w:p w14:paraId="41A95A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unconfirmed = sum(1 for a in anns if a.get('source') == '预标注' and a.get('stat...</w:t>
      </w:r>
    </w:p>
    <w:p w14:paraId="1E3824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blockers = [</w:t>
      </w:r>
    </w:p>
    <w:p w14:paraId="4FE47D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('预标注全部确认', unconfirmed == 0, f'剩余 {unconfirmed} 个待确认候选'),</w:t>
      </w:r>
    </w:p>
    <w:p w14:paraId="64CF4A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('无中高风险质检问题', not any(i['severity'] in ('高','中') for i in issue_rows), f'...</w:t>
      </w:r>
    </w:p>
    <w:p w14:paraId="4EB143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('对象数量合理', len(anns) &gt; 0, f'当前对象 {len(anns)} 个'),</w:t>
      </w:r>
    </w:p>
    <w:p w14:paraId="4EE8B6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('返工意见已处理', not ('返工' in s.get('status','') and len(issue_rows) &gt; 0), '返工...</w:t>
      </w:r>
    </w:p>
    <w:p w14:paraId="3CB994D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('疑难说明完整', '疑难' not in s.get('status',''), '疑难样本必须填写说明'),</w:t>
      </w:r>
    </w:p>
    <w:p w14:paraId="4A7DB2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 w14:paraId="40E788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self.gate.set_items(blockers)</w:t>
      </w:r>
    </w:p>
    <w:p w14:paraId="4D7665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reworks = fetch_all('SELECT * FROM rework_tasks WHERE sample_id=? ORDER BY id...</w:t>
      </w:r>
    </w:p>
    <w:p w14:paraId="585DDF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reworks:</w:t>
      </w:r>
    </w:p>
    <w:p w14:paraId="5E63FC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rw = reworks[0]</w:t>
      </w:r>
    </w:p>
    <w:p w14:paraId="1F85B4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self.rework_text.setText(f"返工单：{rw['rework_code']}\n状态：{rw['status']}\n截止...</w:t>
      </w:r>
    </w:p>
    <w:p w14:paraId="00E3CD7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 w14:paraId="669616C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self.rework_text.setText('当前样本未处于返工模式。')</w:t>
      </w:r>
    </w:p>
    <w:p w14:paraId="5C951F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suggestions = []</w:t>
      </w:r>
    </w:p>
    <w:p w14:paraId="6EB6C51B">
      <w:r>
        <w:br w:type="page"/>
      </w:r>
    </w:p>
    <w:p w14:paraId="4EA2A4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unconfirmed: suggestions.append(f'有 {unconfirmed} 个预标注候选未确认，建议逐个接受/修改/删除。')</w:t>
      </w:r>
    </w:p>
    <w:p w14:paraId="2363A5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s.get('is_low_confidence'): suggestions.append('该样本被标记为低置信，建议放大检查小目标与类别边界。')</w:t>
      </w:r>
    </w:p>
    <w:p w14:paraId="6B04E6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s.get('is_duplicate'): suggestions.append('该样本疑似重复，建议与导入体检结果比对后决定是否保留。')</w:t>
      </w:r>
    </w:p>
    <w:p w14:paraId="1F03E3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issue_rows: suggestions.append('存在打开的自动质检问题，请先定位问题框并修复后再提交。')</w:t>
      </w:r>
    </w:p>
    <w:p w14:paraId="5EB8C4C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suggestions: suggestions.append('当前样本风险较低，可保存并继续下一张。')</w:t>
      </w:r>
    </w:p>
    <w:p w14:paraId="3BB9E2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self.ai_suggestions.setText('\n'.join(f'• {x}' for x in suggestions))</w:t>
      </w:r>
    </w:p>
    <w:p w14:paraId="6CF627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self.bottom_status.setText(f"快捷键：1-person 2-helmet 3-no_helmet 4-vest｜对象 {len...</w:t>
      </w:r>
    </w:p>
    <w:p w14:paraId="75B50C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self.recent_hint.setText(f"最近提示：{issue_rows[0]['issue_type'] if issue_rows el...</w:t>
      </w:r>
    </w:p>
    <w:p w14:paraId="676B9BA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run_prelabel(self):</w:t>
      </w:r>
    </w:p>
    <w:p w14:paraId="2FD6B3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 return</w:t>
      </w:r>
    </w:p>
    <w:p w14:paraId="508494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 = generate_prelabels_for_sample(self.sample_id, self.user['username'])</w:t>
      </w:r>
    </w:p>
    <w:p w14:paraId="46054B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'智能预标注完成', f'模型候选框已生成 {n} 个。请在画布中接受、修改或删除。')</w:t>
      </w:r>
    </w:p>
    <w:p w14:paraId="7449F5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self.reload_current_sample()</w:t>
      </w:r>
    </w:p>
    <w:p w14:paraId="677E39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accept_all(self):</w:t>
      </w:r>
    </w:p>
    <w:p w14:paraId="016D49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 return</w:t>
      </w:r>
    </w:p>
    <w:p w14:paraId="670986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 = accept_prelabels(self.sample_id, self.user['username'])</w:t>
      </w:r>
    </w:p>
    <w:p w14:paraId="00D076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'预标注已确认', f'已接受 {n} 个预标注对象，系统将统计预标注采用率。')</w:t>
      </w:r>
    </w:p>
    <w:p w14:paraId="7FE435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self.reload_current_sample()</w:t>
      </w:r>
    </w:p>
    <w:p w14:paraId="6858A5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create_box_from_canvas(self, box: dict):</w:t>
      </w:r>
    </w:p>
    <w:p w14:paraId="4E073A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 return</w:t>
      </w:r>
    </w:p>
    <w:p w14:paraId="2667BD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create_bbox(self.sample_id, box['label'], box['x'], box['y'], box['w'], box['...</w:t>
      </w:r>
    </w:p>
    <w:p w14:paraId="176E33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self.reload_current_sample()</w:t>
      </w:r>
    </w:p>
    <w:p w14:paraId="32C674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object_clicked(self, annotation_id: int):</w:t>
      </w:r>
    </w:p>
    <w:p w14:paraId="7A5439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self.canvas.select_box(annotation_id)</w:t>
      </w:r>
    </w:p>
    <w:p w14:paraId="4E1EF2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delete_selected(self):</w:t>
      </w:r>
    </w:p>
    <w:p w14:paraId="260EA4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aid = self.canvas.selected_id</w:t>
      </w:r>
    </w:p>
    <w:p w14:paraId="15D3FD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aid:</w:t>
      </w:r>
    </w:p>
    <w:p w14:paraId="77E527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'未选择对象', '请先在画布或对象列表中选择一个标注对象。')</w:t>
      </w:r>
    </w:p>
    <w:p w14:paraId="4B0979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7AC089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reason, ok = QInputDialog.getItem(self, '删除原因', '请选择删除预标注/标注的原因', ['误检','类别错误...</w:t>
      </w:r>
    </w:p>
    <w:p w14:paraId="665726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ok:</w:t>
      </w:r>
    </w:p>
    <w:p w14:paraId="44F7DB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delete_annotation(aid, self.user['username'], reason)</w:t>
      </w:r>
    </w:p>
    <w:p w14:paraId="488CFA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self.reload_current_sample()</w:t>
      </w:r>
    </w:p>
    <w:p w14:paraId="7FDCE6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self_check(self):</w:t>
      </w:r>
    </w:p>
    <w:p w14:paraId="17419F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 return</w:t>
      </w:r>
    </w:p>
    <w:p w14:paraId="029E70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 = run_quality_check(self.sample_id, self.user['username'])</w:t>
      </w:r>
    </w:p>
    <w:p w14:paraId="726CAD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'自动自检完成', f'本样本检出 {len(issues)} 个问题。严重问题会在画布和右侧...</w:t>
      </w:r>
    </w:p>
    <w:p w14:paraId="276DE7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self.reload_current_sample()</w:t>
      </w:r>
    </w:p>
    <w:p w14:paraId="3BEB7F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submit_review(self):</w:t>
      </w:r>
    </w:p>
    <w:p w14:paraId="544763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self.project_id: return</w:t>
      </w:r>
    </w:p>
    <w:p w14:paraId="373707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ids = [s['id'] for s in list_samples(self.project_id, 'image') if s.get('assi...</w:t>
      </w:r>
    </w:p>
    <w:p w14:paraId="1B1F4C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ok, msg = submit_for_review(ids[:8], self.user['username'])</w:t>
      </w:r>
    </w:p>
    <w:p w14:paraId="3DC936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'提交前强制检查', msg)</w:t>
      </w:r>
    </w:p>
    <w:p w14:paraId="07AFF1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self.refresh_samples()</w:t>
      </w:r>
    </w:p>
    <w:p w14:paraId="625FA1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save_next(self):</w:t>
      </w:r>
    </w:p>
    <w:p w14:paraId="107683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 return</w:t>
      </w:r>
    </w:p>
    <w:p w14:paraId="22E397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execute("UPDATE samples SET status='已保存' WHERE id=?", (self.sample_id,))</w:t>
      </w:r>
    </w:p>
    <w:p w14:paraId="188684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log_action(self.user['username'], '保存并下一张', f"样本{self.sample_id}")</w:t>
      </w:r>
    </w:p>
    <w:p w14:paraId="162874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 = self.sample_list.currentRow()</w:t>
      </w:r>
    </w:p>
    <w:p w14:paraId="16A9BF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 + 1 &lt; self.sample_list.count(): self.sample_list.setCurrentRow(row + 1)</w:t>
      </w:r>
    </w:p>
    <w:p w14:paraId="70BF085A">
      <w:r>
        <w:br w:type="page"/>
      </w:r>
    </w:p>
    <w:p w14:paraId="3996B9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else: QMessageBox.information(self, '任务包完成', '当前筛选队列已处理完，可执行提交审核。')</w:t>
      </w:r>
    </w:p>
    <w:p w14:paraId="4FCE62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self.refresh_samples()</w:t>
      </w:r>
    </w:p>
    <w:p w14:paraId="60CD10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skip_with_reason(self):</w:t>
      </w:r>
    </w:p>
    <w:p w14:paraId="21AD9B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 return</w:t>
      </w:r>
    </w:p>
    <w:p w14:paraId="04FA35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reason, ok = QInputDialog.getText(self, '跳过说明', '请说明跳过原因（疑难、图片不可读、等待仲裁等）')</w:t>
      </w:r>
    </w:p>
    <w:p w14:paraId="45268E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ok and reason.strip():</w:t>
      </w:r>
    </w:p>
    <w:p w14:paraId="0D9C7F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execute("UPDATE samples SET status='疑难待仲裁', risk_tags=risk_tags||? WHERE ...</w:t>
      </w:r>
    </w:p>
    <w:p w14:paraId="1B27C1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log_action(self.user['username'], '跳过样本', f"样本{self.sample_id} {reason}")</w:t>
      </w:r>
    </w:p>
    <w:p w14:paraId="39BF2E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 '已跳过并记录', '样本已进入疑难/待仲裁队列。')</w:t>
      </w:r>
    </w:p>
    <w:p w14:paraId="74E486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self.refresh_samples()</w:t>
      </w:r>
    </w:p>
    <w:p w14:paraId="2A17C9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mark_difficult(self):</w:t>
      </w:r>
    </w:p>
    <w:p w14:paraId="08061D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 return</w:t>
      </w:r>
    </w:p>
    <w:p w14:paraId="19CC27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note = self.difficult_note.toPlainText().strip()</w:t>
      </w:r>
    </w:p>
    <w:p w14:paraId="4F4E17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len(note) &lt; 5:</w:t>
      </w:r>
    </w:p>
    <w:p w14:paraId="6FA9EA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'说明不足', '请填写更具体的疑难说明。')</w:t>
      </w:r>
    </w:p>
    <w:p w14:paraId="471D5F9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5C670E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execute("UPDATE samples SET status='疑难待仲裁', risk_tags=risk_tags||? WHERE id=?...</w:t>
      </w:r>
    </w:p>
    <w:p w14:paraId="77B3FF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log_action(self.user['username'], '标记疑难样本', f"样本{self.sample_id} {self.diffic...</w:t>
      </w:r>
    </w:p>
    <w:p w14:paraId="243419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'已进入疑难池', '该样本已标记为疑难，等待质检员或管理员仲裁。')</w:t>
      </w:r>
    </w:p>
    <w:p w14:paraId="2EC05A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self.refresh_samples()</w:t>
      </w:r>
    </w:p>
    <w:p w14:paraId="655B84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509481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make_project_combo, secondary</w:t>
      </w:r>
    </w:p>
    <w:p w14:paraId="42C347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</w:t>
      </w:r>
    </w:p>
    <w:p w14:paraId="30BB72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app.services.consensus_service import calculate_consensus, list_consensus</w:t>
      </w:r>
    </w:p>
    <w:p w14:paraId="5135EBC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ConsensusPage(QWidget):</w:t>
      </w:r>
    </w:p>
    <w:p w14:paraId="4F0B88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50D9CA0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self.user=user</w:t>
      </w:r>
    </w:p>
    <w:p w14:paraId="4C83B7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page_root('多人一致性分析')</w:t>
      </w:r>
    </w:p>
    <w:p w14:paraId="1321F1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wrap=QVBoxLayout(self); wrap.setContentsMargins(0,0,0,0); wrap.addWidget(root)</w:t>
      </w:r>
    </w:p>
    <w:p w14:paraId="2E9AA9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bar=QHBoxLayout(); self.project_combo=make_project_combo(list_projects()); se...</w:t>
      </w:r>
    </w:p>
    <w:p w14:paraId="15F453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run=QPushButton('执行一致性分析'); run.clicked.connect(self.run_consensus)</w:t>
      </w:r>
    </w:p>
    <w:p w14:paraId="76F4D9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arb=secondary(QPushButton('将低一致性样本送仲裁')); arb.clicked.connect(self.send_arbit...</w:t>
      </w:r>
    </w:p>
    <w:p w14:paraId="3EB1CB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bar.addWidget(QLabel('项目')); bar.addWidget(self.project_combo,2); bar.addWidg...</w:t>
      </w:r>
    </w:p>
    <w:p w14:paraId="4977FB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self.table=QTableWidget(); self.layout.addWidget(self.table,1)</w:t>
      </w:r>
    </w:p>
    <w:p w14:paraId="20220E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4C02BA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rows=list_consensus(self.project_combo.currentData()) if self.project_combo.c...</w:t>
      </w:r>
    </w:p>
    <w:p w14:paraId="353BD3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display=[]</w:t>
      </w:r>
    </w:p>
    <w:p w14:paraId="54CC93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r in rows:</w:t>
      </w:r>
    </w:p>
    <w:p w14:paraId="4226CA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x=dict(r); x['iou_score']=f"{r['iou_score']*100:.1f}"; x['label_agreement...</w:t>
      </w:r>
    </w:p>
    <w:p w14:paraId="1DEA1E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display, [('sample_code','样本'),('filename','文件'),('wor...</w:t>
      </w:r>
    </w:p>
    <w:p w14:paraId="16C13A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run_consensus(self):</w:t>
      </w:r>
    </w:p>
    <w:p w14:paraId="0E758B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result=calculate_consensus(self.project_combo.currentData(), self.user['usern...</w:t>
      </w:r>
    </w:p>
    <w:p w14:paraId="79CD30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QMessageBox.information(self,'一致性分析完成',f"已生成 {result['created']} 条记录，平均一致性评分 ...</w:t>
      </w:r>
    </w:p>
    <w:p w14:paraId="7C8850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self.refresh()</w:t>
      </w:r>
    </w:p>
    <w:p w14:paraId="4F38BA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send_arbitration(self):</w:t>
      </w:r>
    </w:p>
    <w:p w14:paraId="284B2B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count=0</w:t>
      </w:r>
    </w:p>
    <w:p w14:paraId="6562B8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r in range(self.table.rowCount()):</w:t>
      </w:r>
    </w:p>
    <w:p w14:paraId="79D047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self.table.item(r,7) and self.table.item(r,7).text()=='是': count+=1</w:t>
      </w:r>
    </w:p>
    <w:p w14:paraId="3E8291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QMessageBox.information(self,'仲裁池更新',f'已将 {count} 条低一致性样本加入疑难仲裁池。')</w:t>
      </w:r>
    </w:p>
    <w:p w14:paraId="00112E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collections import Counter</w:t>
      </w:r>
    </w:p>
    <w:p w14:paraId="19AD14C0">
      <w:r>
        <w:br w:type="page"/>
      </w:r>
    </w:p>
    <w:p w14:paraId="36CBF6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QGridLayout, QLabel, QTableWidget, ...</w:t>
      </w:r>
    </w:p>
    <w:p w14:paraId="4A44DB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308093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card, fill_table, secondary, attach_page, title_l...</w:t>
      </w:r>
    </w:p>
    <w:p w14:paraId="0D0CBF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app.widgets.metric_card import MetricCard</w:t>
      </w:r>
    </w:p>
    <w:p w14:paraId="1D91A7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app.widgets.visual_widgets import DonutGauge, MiniBarChart, PipelineWidget, Tren...</w:t>
      </w:r>
    </w:p>
    <w:p w14:paraId="7D648D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dashboard_metrics, list_projects, update_pro...</w:t>
      </w:r>
    </w:p>
    <w:p w14:paraId="5AB7B5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</w:t>
      </w:r>
    </w:p>
    <w:p w14:paraId="4AC51B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DashboardPage(QWidget):</w:t>
      </w:r>
    </w:p>
    <w:p w14:paraId="4831E7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165A2A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</w:t>
      </w:r>
    </w:p>
    <w:p w14:paraId="163D60E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self.user = user</w:t>
      </w:r>
    </w:p>
    <w:p w14:paraId="1C596D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page_root('数据集驾驶舱', '把样本生产、质量风险、返工闭环和版本交付放在同一个指挥视角，不再是普通统...</w:t>
      </w:r>
    </w:p>
    <w:p w14:paraId="6D49375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attach_page(self, root)</w:t>
      </w:r>
    </w:p>
    <w:p w14:paraId="7F7B3E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hero = QFrame(); hero.setProperty('hero', True)</w:t>
      </w:r>
    </w:p>
    <w:p w14:paraId="246E9B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hero_l = QHBoxLayout(hero); hero_l.setContentsMargins(22, 18, 22, 18); hero_l...</w:t>
      </w:r>
    </w:p>
    <w:p w14:paraId="5AA1E4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 = QVBoxLayout(); left.setSpacing(8)</w:t>
      </w:r>
    </w:p>
    <w:p w14:paraId="27A28D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self.project_label = QLabel(''); self.project_label.setStyleSheet('font-size:...</w:t>
      </w:r>
    </w:p>
    <w:p w14:paraId="597273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self.project_goal = QLabel(''); self.project_goal.setStyleSheet('color:#dbeaf...</w:t>
      </w:r>
    </w:p>
    <w:p w14:paraId="31BC80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chips = QHBoxLayout(); self.status_chip = pill('生产中', 'info'); self.role_chip...</w:t>
      </w:r>
    </w:p>
    <w:p w14:paraId="6F1FAB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left.addWidget(self.project_label); left.addWidget(self.project_goal); left.a...</w:t>
      </w:r>
    </w:p>
    <w:p w14:paraId="170187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action = QHBoxLayout();</w:t>
      </w:r>
    </w:p>
    <w:p w14:paraId="0926CA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 = QComboBox(); self.project_combo.currentIndexChanged.conn...</w:t>
      </w:r>
    </w:p>
    <w:p w14:paraId="05A41C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refresh = QPushButton('重算健康度'); refresh.clicked.connect(self.recompute_health)</w:t>
      </w:r>
    </w:p>
    <w:p w14:paraId="061D8D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simulate = secondary(QPushButton('模拟今日质检扫描')); simulate.clicked.connect(self....</w:t>
      </w:r>
    </w:p>
    <w:p w14:paraId="3494AD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action.addWidget(QLabel('演示项目')); action.addWidget(self.project_combo, 1); ac...</w:t>
      </w:r>
    </w:p>
    <w:p w14:paraId="43E9C5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hero_l.addLayout(left, 2)</w:t>
      </w:r>
    </w:p>
    <w:p w14:paraId="681D60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self.gauge = DonutGauge('数据集健康度', 0, '分'); hero_l.addWidget(self.gauge)</w:t>
      </w:r>
    </w:p>
    <w:p w14:paraId="27D09F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self.trend = TrendLine('近 7 批次质量走势', []); self.trend.setStyleSheet('backgroun...</w:t>
      </w:r>
    </w:p>
    <w:p w14:paraId="25E4B4C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self.layout.addWidget(hero)</w:t>
      </w:r>
    </w:p>
    <w:p w14:paraId="64189A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self.pipeline = PipelineWidget([]); pcard = card(); pl=QVBoxLayout(pcard); pl...</w:t>
      </w:r>
    </w:p>
    <w:p w14:paraId="34676D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self.pipeline.stageClicked.connect(self.pipeline_clicked)</w:t>
      </w:r>
    </w:p>
    <w:p w14:paraId="230FD5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self.layout.addWidget(pcard)</w:t>
      </w:r>
    </w:p>
    <w:p w14:paraId="2CCE60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self.grid = QGridLayout(); self.grid.setSpacing(12); self.layout.addLayout(se...</w:t>
      </w:r>
    </w:p>
    <w:p w14:paraId="573BED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self.cards = []</w:t>
      </w:r>
    </w:p>
    <w:p w14:paraId="445DD2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 = QSplitter(Qt.Orientation.Horizontal)</w:t>
      </w:r>
    </w:p>
    <w:p w14:paraId="6C06C7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left_panel = card(); lp=QVBoxLayout(left_panel); lp.addWidget(title_label('标签...</w:t>
      </w:r>
    </w:p>
    <w:p w14:paraId="74280F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self.label_chart = MiniBarChart('标签分布', [])</w:t>
      </w:r>
    </w:p>
    <w:p w14:paraId="10ACAF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self.label_chart.barClicked.connect(lambda k: QMessageBox.information(self, '...</w:t>
      </w:r>
    </w:p>
    <w:p w14:paraId="090CC0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lp.addWidget(self.label_chart); self.label_table = QTableWidget(); lp.addWidg...</w:t>
      </w:r>
    </w:p>
    <w:p w14:paraId="0520084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splitter.addWidget(left_panel)</w:t>
      </w:r>
    </w:p>
    <w:p w14:paraId="0385535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right_panel = card(); rp=QVBoxLayout(right_panel); rp.addWidget(title_label('...</w:t>
      </w:r>
    </w:p>
    <w:p w14:paraId="0EDD11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self.risk_heat = RiskHeatmap('风险热力图', {})</w:t>
      </w:r>
    </w:p>
    <w:p w14:paraId="428A38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self.risk_heat.cellClicked.connect(lambda k: QMessageBox.information(self, '风...</w:t>
      </w:r>
    </w:p>
    <w:p w14:paraId="115323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rp.addWidget(self.risk_heat)</w:t>
      </w:r>
    </w:p>
    <w:p w14:paraId="0DA69F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self.issue_table = QTableWidget(); rp.addWidget(self.issue_table)</w:t>
      </w:r>
    </w:p>
    <w:p w14:paraId="71E44D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splitter.addWidget(right_panel)</w:t>
      </w:r>
    </w:p>
    <w:p w14:paraId="2316FB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splitter.setSizes([760, 720])</w:t>
      </w:r>
    </w:p>
    <w:p w14:paraId="38ED4C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self.layout.addWidget(splitter, 1)</w:t>
      </w:r>
    </w:p>
    <w:p w14:paraId="03AE02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546676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projects = list_projects()</w:t>
      </w:r>
    </w:p>
    <w:p w14:paraId="55DE632B">
      <w:r>
        <w:br w:type="page"/>
      </w:r>
    </w:p>
    <w:p w14:paraId="69D69C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current = self.project_combo.currentData() if hasattr(self, 'project_combo') ...</w:t>
      </w:r>
    </w:p>
    <w:p w14:paraId="1BDE78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self.project_combo.blockSignals(True)</w:t>
      </w:r>
    </w:p>
    <w:p w14:paraId="20E5C3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self.project_combo.clear()</w:t>
      </w:r>
    </w:p>
    <w:p w14:paraId="608108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p in projects:</w:t>
      </w:r>
    </w:p>
    <w:p w14:paraId="7FFC06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self.project_combo.addItem(f"{p['code']}｜{p['name']}", p['id'])</w:t>
      </w:r>
    </w:p>
    <w:p w14:paraId="3E4413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current:</w:t>
      </w:r>
    </w:p>
    <w:p w14:paraId="6FF133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idx = self.project_combo.findData(current)</w:t>
      </w:r>
    </w:p>
    <w:p w14:paraId="5802DF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idx &gt;= 0: self.project_combo.setCurrentIndex(idx)</w:t>
      </w:r>
    </w:p>
    <w:p w14:paraId="177C58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self.project_combo.blockSignals(False)</w:t>
      </w:r>
    </w:p>
    <w:p w14:paraId="6F05E6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 = self.project_combo.currentData() if projects else None</w:t>
      </w:r>
    </w:p>
    <w:p w14:paraId="54FCD3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project = next((p for p in projects if p['id'] == pid), projects[0] if projec...</w:t>
      </w:r>
    </w:p>
    <w:p w14:paraId="21F5A7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 = dashboard_metrics(pid)</w:t>
      </w:r>
    </w:p>
    <w:p w14:paraId="6CC938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project or not m: return</w:t>
      </w:r>
    </w:p>
    <w:p w14:paraId="274050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self.project_label.setText(f"{project['code']}｜{m.get('project_name','--')}")</w:t>
      </w:r>
    </w:p>
    <w:p w14:paraId="73BC21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self.project_goal.setText(f"训练目标：{project.get('training_goal','--')}｜版本：{proj...</w:t>
      </w:r>
    </w:p>
    <w:p w14:paraId="711F45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health = float(m.get('health_score', 0)); self.gauge.set_value(health)</w:t>
      </w:r>
    </w:p>
    <w:p w14:paraId="5AD84B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self.status_chip.setText(project.get('status', '生产中'))</w:t>
      </w:r>
    </w:p>
    <w:p w14:paraId="201688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self.status_chip.setProperty('pill', 'success' if health &gt;= 90 else ('warn' i...</w:t>
      </w:r>
    </w:p>
    <w:p w14:paraId="413B25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self.status_chip.style().unpolish(self.status_chip); self.status_chip.style()...</w:t>
      </w:r>
    </w:p>
    <w:p w14:paraId="009B17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c in self.cards: c.setParent(None)</w:t>
      </w:r>
    </w:p>
    <w:p w14:paraId="0031A9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self.cards.clear()</w:t>
      </w:r>
    </w:p>
    <w:p w14:paraId="17CCA9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items = [</w:t>
      </w:r>
    </w:p>
    <w:p w14:paraId="2D3FFE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('样本入库', m.get('sample_total',0), '图像/文本已完成体检入库', '数据体检'),</w:t>
      </w:r>
    </w:p>
    <w:p w14:paraId="368867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('标注完成率', f"{m.get('annotated_rate',0):.1f}%", '进入工作台继续处理未完成样本', '标注任务'),</w:t>
      </w:r>
    </w:p>
    <w:p w14:paraId="55AAF7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('待质检', m.get('qc_pending_total',0), '优先由质检员处理高风险样本', '质量校验'),</w:t>
      </w:r>
    </w:p>
    <w:p w14:paraId="00B944D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('返工闭环', m.get('rework_total',0), '退回、二检、仲裁的闭环任务', '返工'),</w:t>
      </w:r>
    </w:p>
    <w:p w14:paraId="04832D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('预标注采用率', f"{m.get('prelabel_adopt_rate',0)}%", '衡量模型辅助标注有效性', '智能预标注'),</w:t>
      </w:r>
    </w:p>
    <w:p w14:paraId="6FE657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('一致性评分', f"{m.get('consensus_score',0):.1f}", '多人重叠标注 / 文本标签一致', '一致性'),</w:t>
      </w:r>
    </w:p>
    <w:p w14:paraId="55522C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('GT 抽检得分', f"{m.get('gt_score',0):.1f}", '隐藏标准答案质量检测', 'Ground Truth'),</w:t>
      </w:r>
    </w:p>
    <w:p w14:paraId="21DC6B4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('可交付版本', m.get('version_total',0), '冻结、导出、回滚记录', '版本交付'),</w:t>
      </w:r>
    </w:p>
    <w:p w14:paraId="6D1F87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 w14:paraId="4CD73A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i, (t, v, s, key) in enumerate(items):</w:t>
      </w:r>
    </w:p>
    <w:p w14:paraId="0B29B6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cardw = WorkflowCard(t, str(v), s, key, ['blue','green','amber','red'][i ...</w:t>
      </w:r>
    </w:p>
    <w:p w14:paraId="378FCC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self.grid.addWidget(cardw, i//4, i%4); self.cards.append(cardw)</w:t>
      </w:r>
    </w:p>
    <w:p w14:paraId="5AD7A2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total = max(1, m.get('sample_total', 0))</w:t>
      </w:r>
    </w:p>
    <w:p w14:paraId="7EE431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stages = [</w:t>
      </w:r>
    </w:p>
    <w:p w14:paraId="25AD1A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('入库', m.get('sample_total',0)), ('已标注', m.get('annotated_total',0)), ('待...</w:t>
      </w:r>
    </w:p>
    <w:p w14:paraId="47E04A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('返工', m.get('rework_total',0)), ('通过', m.get('qc_pass_total',0)), ('版本',...</w:t>
      </w:r>
    </w:p>
    <w:p w14:paraId="269405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 w14:paraId="450123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self.pipeline.set_stages(stages)</w:t>
      </w:r>
    </w:p>
    <w:p w14:paraId="4E727E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labels = sorted(m.get('label_counts',{}).items(), key=lambda x: x[1], reverse...</w:t>
      </w:r>
    </w:p>
    <w:p w14:paraId="2AE2E1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self.label_chart.set_data(labels, '标签分布：对象数量', '')</w:t>
      </w:r>
    </w:p>
    <w:p w14:paraId="7FC8DA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labels_rows = [{'label': k, 'count': v, 'ratio': f"{v/max(1,sum(m.get('label_...</w:t>
      </w:r>
    </w:p>
    <w:p w14:paraId="1B1E5A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fill_table(self.label_table, labels_rows, [('label','标签'), ('count','数量'), ('...</w:t>
      </w:r>
    </w:p>
    <w:p w14:paraId="32C4DF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 = fetch_all("""SELECT issue_type, severity, COUNT(*) c FROM quality_is...</w:t>
      </w:r>
    </w:p>
    <w:p w14:paraId="31BFF6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          WHERE s.project_id=? AND qi.status!='已关闭' GROUP BY issu...</w:t>
      </w:r>
    </w:p>
    <w:p w14:paraId="2CF512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risk_data = {r['issue_type']: int(r['c']) for r in issues}</w:t>
      </w:r>
    </w:p>
    <w:p w14:paraId="5997ED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risk_data:</w:t>
      </w:r>
    </w:p>
    <w:p w14:paraId="3897AA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risk_data = {'低置信样本': m.get('low_quality_total',0), '重复样本': int(m.get('du...</w:t>
      </w:r>
    </w:p>
    <w:p w14:paraId="7B95F1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self.risk_heat.set_data(risk_data)</w:t>
      </w:r>
    </w:p>
    <w:p w14:paraId="4216FC74">
      <w:r>
        <w:br w:type="page"/>
      </w:r>
    </w:p>
    <w:p w14:paraId="5156A7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advice = [{'advice': x, 'status': '待处理' if '建议' in x or '不建议' in x or '偏低' in...</w:t>
      </w:r>
    </w:p>
    <w:p w14:paraId="087E93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fill_table(self.issue_table, advice, [('advice','扣分项 / 优化建议'), ('status','处理状...</w:t>
      </w:r>
    </w:p>
    <w:p w14:paraId="477925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trend = [('批次1', 76), ('批次2', 80), ('批次3', 83), ('批次4', 82), ('批次5', 86), ('当...</w:t>
      </w:r>
    </w:p>
    <w:p w14:paraId="58EC5D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self.trend.set_data(trend, '近 7 批次质量走势', '分')</w:t>
      </w:r>
    </w:p>
    <w:p w14:paraId="32A20B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card_clicked(self, key: str):</w:t>
      </w:r>
    </w:p>
    <w:p w14:paraId="5D2A54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'业务入口联动', f'已聚焦「{key}」：真实系统中会自动带入筛选条件并跳转到对应队列。当...</w:t>
      </w:r>
    </w:p>
    <w:p w14:paraId="030430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pipeline_clicked(self, stage: str):</w:t>
      </w:r>
    </w:p>
    <w:p w14:paraId="4A50F9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'流程管线定位', f'已选择流程阶段：{stage}\n建议查看对应样本队列、质检中心或版本...</w:t>
      </w:r>
    </w:p>
    <w:p w14:paraId="6CE6B9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simulate_scan(self):</w:t>
      </w:r>
    </w:p>
    <w:p w14:paraId="04A7AB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'今日质检扫描', '已模拟完成：新增 2 条中风险提示，推荐优先处理低置信、重复疑似和返工超...</w:t>
      </w:r>
    </w:p>
    <w:p w14:paraId="7B80C7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recompute_health(self):</w:t>
      </w:r>
    </w:p>
    <w:p w14:paraId="31CCDF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projects = list_projects()</w:t>
      </w:r>
    </w:p>
    <w:p w14:paraId="60019F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projects:</w:t>
      </w:r>
    </w:p>
    <w:p w14:paraId="08DCD9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score = update_project_health(self.project_combo.currentData() or project...</w:t>
      </w:r>
    </w:p>
    <w:p w14:paraId="6FC647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 '健康度已更新', f'数据集健康度重新计算完成：{score} 分。')</w:t>
      </w:r>
    </w:p>
    <w:p w14:paraId="2609B3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self.refresh()</w:t>
      </w:r>
    </w:p>
    <w:p w14:paraId="05B2E1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340CC0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3A2D0C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secondary, attach_page, title_label, ...</w:t>
      </w:r>
    </w:p>
    <w:p w14:paraId="364EC5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app.widgets.visual_widgets import MiniBarChart, DonutGauge, WorkflowCard, Pipeli...</w:t>
      </w:r>
    </w:p>
    <w:p w14:paraId="1CC646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create_project, dashboard_met...</w:t>
      </w:r>
    </w:p>
    <w:p w14:paraId="5D8302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DatasetPage(QWidget):</w:t>
      </w:r>
    </w:p>
    <w:p w14:paraId="3C090F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07BC83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 = user</w:t>
      </w:r>
    </w:p>
    <w:p w14:paraId="071632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page_root('数据集项目管理', '以项目交付状态、样本规模、质量健康度和生产阶段管理数据集，而不是简单增...</w:t>
      </w:r>
    </w:p>
    <w:p w14:paraId="54A3AA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attach_page(self, root)</w:t>
      </w:r>
    </w:p>
    <w:p w14:paraId="60617F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 = QFrame(); bar.setProperty('card', True); bl=QHBoxLayout(bar); bl.setCon...</w:t>
      </w:r>
    </w:p>
    <w:p w14:paraId="1A7324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add = QPushButton('创建数据集项目'); add.clicked.connect(self.add_project)</w:t>
      </w:r>
    </w:p>
    <w:p w14:paraId="0AE1E0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refresh = secondary(QPushButton('刷新生产态势')); refresh.clicked.connect(self.refr...</w:t>
      </w:r>
    </w:p>
    <w:p w14:paraId="4A957D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self.project_chip = pill('项目数 --', 'info')</w:t>
      </w:r>
    </w:p>
    <w:p w14:paraId="39A07B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bl.addWidget(self.project_chip); bl.addWidget(add); bl.addWidget(refresh); bl...</w:t>
      </w:r>
    </w:p>
    <w:p w14:paraId="0C7D0F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self.layout.addWidget(bar)</w:t>
      </w:r>
    </w:p>
    <w:p w14:paraId="3F1353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self.grid = QGridLayout(); self.grid.setSpacing(12); self.layout.addLayout(se...</w:t>
      </w:r>
    </w:p>
    <w:p w14:paraId="1A7735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self.cards=[]</w:t>
      </w:r>
    </w:p>
    <w:p w14:paraId="164701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 = QSplitter(Qt.Orientation.Horizontal)</w:t>
      </w:r>
    </w:p>
    <w:p w14:paraId="187958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 = QFrame(); left.setProperty('card', True); ll=QVBoxLayout(left); ll.add...</w:t>
      </w:r>
    </w:p>
    <w:p w14:paraId="09BA3B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self.type_chart = MiniBarChart('项目类型分布', [])</w:t>
      </w:r>
    </w:p>
    <w:p w14:paraId="2DFA8E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self.health_chart = MiniBarChart('健康度排行', [])</w:t>
      </w:r>
    </w:p>
    <w:p w14:paraId="1FF650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ll.addWidget(self.type_chart); ll.addWidget(self.health_chart)</w:t>
      </w:r>
    </w:p>
    <w:p w14:paraId="50936E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splitter.addWidget(left)</w:t>
      </w:r>
    </w:p>
    <w:p w14:paraId="090FF4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 = QFrame(); right.setProperty('card', True); rl=QVBoxLayout(right); rl....</w:t>
      </w:r>
    </w:p>
    <w:p w14:paraId="5FEAF6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 = QTableWidget(); rl.addWidget(self.table)</w:t>
      </w:r>
    </w:p>
    <w:p w14:paraId="0A4DF1A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splitter.addWidget(right); splitter.setSizes([450, 980])</w:t>
      </w:r>
    </w:p>
    <w:p w14:paraId="1EA2A1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self.layout.addWidget(splitter, 1)</w:t>
      </w:r>
    </w:p>
    <w:p w14:paraId="38C734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3A25D0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list_projects()</w:t>
      </w:r>
    </w:p>
    <w:p w14:paraId="60DFDB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self.project_chip.setText(f'项目数 {len(rows)}')</w:t>
      </w:r>
    </w:p>
    <w:p w14:paraId="003AF2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c in self.cards: c.setParent(None)</w:t>
      </w:r>
    </w:p>
    <w:p w14:paraId="795F45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self.cards.clear()</w:t>
      </w:r>
    </w:p>
    <w:p w14:paraId="5057F3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total_samples = sum(int(r.get('sample_count') or 0) for r in rows)</w:t>
      </w:r>
    </w:p>
    <w:p w14:paraId="0BA1A909">
      <w:r>
        <w:br w:type="page"/>
      </w:r>
    </w:p>
    <w:p w14:paraId="333DBA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avg_health = sum(float(r.get('health_score') or 0) for r in rows) / max(1,len...</w:t>
      </w:r>
    </w:p>
    <w:p w14:paraId="6CC1A4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active = sum(1 for r in rows if r.get('status') in ('生产中','质检中'))</w:t>
      </w:r>
    </w:p>
    <w:p w14:paraId="249A67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labels = sum(int(r.get('label_count') or 0) for r in rows)</w:t>
      </w:r>
    </w:p>
    <w:p w14:paraId="4DC122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items=[('生产中项目', active, '需要持续导入、标注、质检', 'blue'),('样本总量', total_samples, '已入库...</w:t>
      </w:r>
    </w:p>
    <w:p w14:paraId="7B1FBC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i,(t,v,d,tone) in enumerate(items):</w:t>
      </w:r>
    </w:p>
    <w:p w14:paraId="2916ED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wc=WorkflowCard(t,str(v),d,t,tone); wc.clicked.connect(lambda x: QMessage...</w:t>
      </w:r>
    </w:p>
    <w:p w14:paraId="3D3A6C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self.grid.addWidget(wc,0,i); self.cards.append(wc)</w:t>
      </w:r>
    </w:p>
    <w:p w14:paraId="17AE07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type_counts={}</w:t>
      </w:r>
    </w:p>
    <w:p w14:paraId="750699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r in rows: type_counts[r.get('project_type') or '未知']=type_counts.get(r.g...</w:t>
      </w:r>
    </w:p>
    <w:p w14:paraId="366DFE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self.type_chart.set_data(list(type_counts.items()), '项目类型分布', '')</w:t>
      </w:r>
    </w:p>
    <w:p w14:paraId="690FBA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self.health_chart.set_data([(r['code'].replace('DS-',''), float(r.get('health...</w:t>
      </w:r>
    </w:p>
    <w:p w14:paraId="6C3217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enriched=[]</w:t>
      </w:r>
    </w:p>
    <w:p w14:paraId="2A6DB6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r in rows:</w:t>
      </w:r>
    </w:p>
    <w:p w14:paraId="5E2E55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m=dashboard_metrics(r['id'])</w:t>
      </w:r>
    </w:p>
    <w:p w14:paraId="745BA0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enriched.append({**r, 'annotated_rate': f"{m.get('annotated_rate',0):.1f}...</w:t>
      </w:r>
    </w:p>
    <w:p w14:paraId="717554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enriched, [('code','项目编号'),('name','项目名称'),('project_t...</w:t>
      </w:r>
    </w:p>
    <w:p w14:paraId="58FC38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add_project(self):</w:t>
      </w:r>
    </w:p>
    <w:p w14:paraId="0D9244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dlg = QDialog(self); dlg.setWindowTitle('创建数据集项目'); form = QFormLayout(dlg)</w:t>
      </w:r>
    </w:p>
    <w:p w14:paraId="3798A3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code = QLineEdit('DS-NEW-2026-003'); name = QLineEdit('新增模型训练样本数据集')</w:t>
      </w:r>
    </w:p>
    <w:p w14:paraId="260A6A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ptype = QComboBox(); ptype.addItems(['图像目标检测','图像分类','图像分割','文本分类','实体识别','问答...</w:t>
      </w:r>
    </w:p>
    <w:p w14:paraId="7E3076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dtype = QComboBox(); dtype.addItems(['图像','文本','表格','多模态'])</w:t>
      </w:r>
    </w:p>
    <w:p w14:paraId="0BCC29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task = QLineEdit('智能预标注 + 人工修正 + 质量复核')</w:t>
      </w:r>
    </w:p>
    <w:p w14:paraId="020C8A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goal = QLineEdit('用于训练行业场景识别模型')</w:t>
      </w:r>
    </w:p>
    <w:p w14:paraId="4BA0064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deadline = QLineEdit('2026-08-01')</w:t>
      </w:r>
    </w:p>
    <w:p w14:paraId="3D62EA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label, widget in [('项目编号',code),('项目名称',name),('项目类型',ptype),('数据类型',dtyp...</w:t>
      </w:r>
    </w:p>
    <w:p w14:paraId="5F9DD6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buttons = QDialogButtonBox(QDialogButtonBox.StandardButton.Ok|QDialogButtonBo...</w:t>
      </w:r>
    </w:p>
    <w:p w14:paraId="4EA05C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form.addRow(buttons); buttons.accepted.connect(dlg.accept); buttons.rejected....</w:t>
      </w:r>
    </w:p>
    <w:p w14:paraId="2F544C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dlg.exec():</w:t>
      </w:r>
    </w:p>
    <w:p w14:paraId="513084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create_project({'code':code.text(),'name':name.text(),'project_type':ptyp...</w:t>
      </w:r>
    </w:p>
    <w:p w14:paraId="3294C5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 '创建成功', '数据集项目已创建，并进入生产配置待完善状态。')</w:t>
      </w:r>
    </w:p>
    <w:p w14:paraId="4B6D59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self.refresh()</w:t>
      </w:r>
    </w:p>
    <w:p w14:paraId="58B6AD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3506F2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157D8E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make_project_combo, secondary, succes...</w:t>
      </w:r>
    </w:p>
    <w:p w14:paraId="507E0B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app.widgets.visual_widgets import DonutGauge, MiniBarChart, ChecklistWidget, Wor...</w:t>
      </w:r>
    </w:p>
    <w:p w14:paraId="467A56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dashboard_metrics</w:t>
      </w:r>
    </w:p>
    <w:p w14:paraId="54FDBF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app.services.export_service import delivery_check, export_yolo, export_coco, exp...</w:t>
      </w:r>
    </w:p>
    <w:p w14:paraId="106195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</w:t>
      </w:r>
    </w:p>
    <w:p w14:paraId="51ED68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ExportPage(QWidget):</w:t>
      </w:r>
    </w:p>
    <w:p w14:paraId="19193A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49F72C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self.user=user</w:t>
      </w:r>
    </w:p>
    <w:p w14:paraId="0B38D4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root,self.layout=page_root('训练格式导出中心', '不是“点按钮导出文件”，而是执行交付门禁、数据划分、格式适配和导出留痕。')</w:t>
      </w:r>
    </w:p>
    <w:p w14:paraId="21149A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attach_page(self, root)</w:t>
      </w:r>
    </w:p>
    <w:p w14:paraId="3CC9F4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bar=QFrame(); bar.setProperty('card', True); bl=QHBoxLayout(bar); bl.setConte...</w:t>
      </w:r>
    </w:p>
    <w:p w14:paraId="7B3D51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self.project_combo=make_project_combo(list_projects()); self.project_combo.cu...</w:t>
      </w:r>
    </w:p>
    <w:p w14:paraId="16542C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check=QPushButton('执行交付前检查'); check.clicked.connect(self.run_check)</w:t>
      </w:r>
    </w:p>
    <w:p w14:paraId="30FF82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yolo=success(QPushButton('导出 YOLO')); yolo.clicked.connect(lambda:self.export...</w:t>
      </w:r>
    </w:p>
    <w:p w14:paraId="3508B7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coco=QPushButton('导出 COCO JSON'); coco.clicked.connect(lambda:self.export('co...</w:t>
      </w:r>
    </w:p>
    <w:p w14:paraId="35D6FE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voc=QPushButton('导出 Pascal VOC'); voc.clicked.connect(lambda:self.export('voc'))</w:t>
      </w:r>
    </w:p>
    <w:p w14:paraId="63668E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jsonl=QPushButton('导出文本 JSONL'); jsonl.clicked.connect(lambda:self.export('js...</w:t>
      </w:r>
    </w:p>
    <w:p w14:paraId="06BBDCE3">
      <w:r>
        <w:br w:type="page"/>
      </w:r>
    </w:p>
    <w:p w14:paraId="197255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w in [QLabel('项目'),self.project_combo,check,yolo,coco,voc,jsonl]: bl.addW...</w:t>
      </w:r>
    </w:p>
    <w:p w14:paraId="6F1588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bl.addStretch(); self.layout.addWidget(bar)</w:t>
      </w:r>
    </w:p>
    <w:p w14:paraId="0E7EA9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 = QSplitter(Qt.Orientation.Horizontal)</w:t>
      </w:r>
    </w:p>
    <w:p w14:paraId="0F2D61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gate_card = QFrame(); gate_card.setProperty('card', True); gl=QVBoxLayout(gat...</w:t>
      </w:r>
    </w:p>
    <w:p w14:paraId="720EC0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gl.addWidget(title_label('交付门禁', '任一阻断项未通过时仍可演示导出，但系统会在导出记录中保留风险说明。'))</w:t>
      </w:r>
    </w:p>
    <w:p w14:paraId="0620FC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self.gate = ChecklistWidget([]); gl.addWidget(self.gate)</w:t>
      </w:r>
    </w:p>
    <w:p w14:paraId="5891F2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self.check_text=QTextEdit(); self.check_text.setReadOnly(True); self.check_te...</w:t>
      </w:r>
    </w:p>
    <w:p w14:paraId="3EC52F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top.addWidget(gate_card)</w:t>
      </w:r>
    </w:p>
    <w:p w14:paraId="1D8039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visual = QFrame(); visual.setProperty('card', True); vl=QVBoxLayout(visual)</w:t>
      </w:r>
    </w:p>
    <w:p w14:paraId="541424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vl.addWidget(title_label('训练 / 验证 / 测试划分', '用于检查划分比例是否完整、类别是否均衡。'))</w:t>
      </w:r>
    </w:p>
    <w:p w14:paraId="5CDFE7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charts=QHBoxLayout(); self.split_chart=MiniBarChart('数据划分', [('train',80),('v...</w:t>
      </w:r>
    </w:p>
    <w:p w14:paraId="62F79B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charts.addWidget(self.split_chart); charts.addWidget(self.health); vl.addLayo...</w:t>
      </w:r>
    </w:p>
    <w:p w14:paraId="03370D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self.flow = PipelineWidget([('检查',0),('冻结',0),('导出',0),('报告',0)])</w:t>
      </w:r>
    </w:p>
    <w:p w14:paraId="1ADF69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vl.addWidget(self.flow)</w:t>
      </w:r>
    </w:p>
    <w:p w14:paraId="743B869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top.addWidget(visual)</w:t>
      </w:r>
    </w:p>
    <w:p w14:paraId="7E8B4E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top.setSizes([700, 760])</w:t>
      </w:r>
    </w:p>
    <w:p w14:paraId="4A4456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self.layout.addWidget(top)</w:t>
      </w:r>
    </w:p>
    <w:p w14:paraId="5D42EE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grid=QGridLayout(); grid.setSpacing(12); self.layout.addLayout(grid)</w:t>
      </w:r>
    </w:p>
    <w:p w14:paraId="160CB4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self.format_cards=[]</w:t>
      </w:r>
    </w:p>
    <w:p w14:paraId="625E5F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i,(fmt,desc,tone) in enumerate([</w:t>
      </w:r>
    </w:p>
    <w:p w14:paraId="760590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('YOLO','目标检测训练：images / labels / data.yaml','blue'),('COCO JSON','检测/分割训...</w:t>
      </w:r>
    </w:p>
    <w:p w14:paraId="055294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('Pascal VOC','XML 标注与 JPEGImages 目录','amber'),('JSONL','文本分类、指令微调、偏好数据',...</w:t>
      </w:r>
    </w:p>
    <w:p w14:paraId="66B9B2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c=WorkflowCard(fmt,'可导出',desc,fmt,tone); c.clicked.connect(lambda f: QMes...</w:t>
      </w:r>
    </w:p>
    <w:p w14:paraId="17A61B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grid.addWidget(c,0,i); self.format_cards.append(c)</w:t>
      </w:r>
    </w:p>
    <w:p w14:paraId="69EEC8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self.table=QTableWidget(); self.layout.addWidget(QLabel('导出留痕记录')); self.layo...</w:t>
      </w:r>
    </w:p>
    <w:p w14:paraId="0E5640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176D59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pid=self.project_combo.currentData()</w:t>
      </w:r>
    </w:p>
    <w:p w14:paraId="48C2029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pid: return</w:t>
      </w:r>
    </w:p>
    <w:p w14:paraId="0422EF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metrics = dashboard_metrics(pid)</w:t>
      </w:r>
    </w:p>
    <w:p w14:paraId="753A9D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self.health.set_value(float(metrics.get('health_score',0)))</w:t>
      </w:r>
    </w:p>
    <w:p w14:paraId="006735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rows=fetch_all('SELECT * FROM export_records WHERE project_id=? ORDER BY id D...</w:t>
      </w:r>
    </w:p>
    <w:p w14:paraId="44680D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[('format','格式'),('output_path','输出路径'),('check_...</w:t>
      </w:r>
    </w:p>
    <w:p w14:paraId="700AF1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self.flow.set_stages([('检查', 1 if self.check_text.toPlainText() else 0), ('版本...</w:t>
      </w:r>
    </w:p>
    <w:p w14:paraId="73ED9A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self.update_gate()</w:t>
      </w:r>
    </w:p>
    <w:p w14:paraId="0039F3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update_gate(self):</w:t>
      </w:r>
    </w:p>
    <w:p w14:paraId="654B06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pid=self.project_combo.currentData()</w:t>
      </w:r>
    </w:p>
    <w:p w14:paraId="370141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pid: return</w:t>
      </w:r>
    </w:p>
    <w:p w14:paraId="58FB49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ok,problems=delivery_check(pid)</w:t>
      </w:r>
    </w:p>
    <w:p w14:paraId="1FAEF9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checks = [</w:t>
      </w:r>
    </w:p>
    <w:p w14:paraId="652689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('无未标注样本', not any('未标注样本' in p for p in problems), '未标注样本会影响训练集完整度'),</w:t>
      </w:r>
    </w:p>
    <w:p w14:paraId="393A47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('无待质检样本', not any('未质检样本' in p for p in problems), '所有样本应至少完成自动/人工质检'),</w:t>
      </w:r>
    </w:p>
    <w:p w14:paraId="081ED0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('返工任务已关闭', not any('返工样本' in p for p in problems), '返工样本不应进入交付包'),</w:t>
      </w:r>
    </w:p>
    <w:p w14:paraId="1A810D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('健康度达到阈值', not any('健康度' in p for p in problems), '建议 80 分以上再冻结交付'),</w:t>
      </w:r>
    </w:p>
    <w:p w14:paraId="649FD3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('标签分布可解释', True, '系统将输出标签分布与长尾提示'),</w:t>
      </w:r>
    </w:p>
    <w:p w14:paraId="202E8B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('划分比例完整', True, '默认 80 / 10 / 10，可在版本页调整'),</w:t>
      </w:r>
    </w:p>
    <w:p w14:paraId="1C46ED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 w14:paraId="39E6CC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self.gate.set_items(checks)</w:t>
      </w:r>
    </w:p>
    <w:p w14:paraId="221454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run_check(self):</w:t>
      </w:r>
    </w:p>
    <w:p w14:paraId="4D2A30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ok,problems=delivery_check(self.project_combo.currentData())</w:t>
      </w:r>
    </w:p>
    <w:p w14:paraId="12F2EA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self.check_text.setText('交付检查通过，可以导出训练集。' if ok else '交付检查发现问题：\n- ' + '\n- '...</w:t>
      </w:r>
    </w:p>
    <w:p w14:paraId="0717A183">
      <w:r>
        <w:br w:type="page"/>
      </w:r>
    </w:p>
    <w:p w14:paraId="104D8F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self.update_gate()</w:t>
      </w:r>
    </w:p>
    <w:p w14:paraId="74D6B37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QMessageBox.information(self,'交付检查完成','通过' if ok else f'发现 {len(problems)} 个风...</w:t>
      </w:r>
    </w:p>
    <w:p w14:paraId="75FA96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self.refresh()</w:t>
      </w:r>
    </w:p>
    <w:p w14:paraId="0FA129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export(self, fmt):</w:t>
      </w:r>
    </w:p>
    <w:p w14:paraId="78566F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pid=self.project_combo.currentData()</w:t>
      </w:r>
    </w:p>
    <w:p w14:paraId="0850B3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ok, problems = delivery_check(pid)</w:t>
      </w:r>
    </w:p>
    <w:p w14:paraId="48B3A8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fmt=='yolo': path=export_yolo(pid,self.user['username'])</w:t>
      </w:r>
    </w:p>
    <w:p w14:paraId="2F4B6B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elif fmt=='coco': path=export_coco(pid,self.user['username'])</w:t>
      </w:r>
    </w:p>
    <w:p w14:paraId="786B3F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elif fmt=='voc': path=export_pascal_voc(pid,self.user['username'])</w:t>
      </w:r>
    </w:p>
    <w:p w14:paraId="0E03E3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else: path=export_text_jsonl(pid,self.user['username'])</w:t>
      </w:r>
    </w:p>
    <w:p w14:paraId="28BC40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= '交付检查通过' if ok else '带风险导出：' + '；'.join(problems[:3])</w:t>
      </w:r>
    </w:p>
    <w:p w14:paraId="541588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self.check_text.setText(risk)</w:t>
      </w:r>
    </w:p>
    <w:p w14:paraId="4D59A3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QMessageBox.information(self,'导出完成',f'训练格式已导出：\n{path}\n\n{risk}')</w:t>
      </w:r>
    </w:p>
    <w:p w14:paraId="12C956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self.refresh()</w:t>
      </w:r>
    </w:p>
    <w:p w14:paraId="3D22A0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100B46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make_project_combo</w:t>
      </w:r>
    </w:p>
    <w:p w14:paraId="1DA125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list_samples</w:t>
      </w:r>
    </w:p>
    <w:p w14:paraId="0E26BE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execute, log_action</w:t>
      </w:r>
    </w:p>
    <w:p w14:paraId="1C20B6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GroundTruthPage(QWidget):</w:t>
      </w:r>
    </w:p>
    <w:p w14:paraId="4DB4A7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507CD7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self.user=user</w:t>
      </w:r>
    </w:p>
    <w:p w14:paraId="21F4B3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root,self.layout=page_root('Ground Truth 抽检')</w:t>
      </w:r>
    </w:p>
    <w:p w14:paraId="61C690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wrap=QVBoxLayout(self); wrap.setContentsMargins(0,0,0,0); wrap.addWidget(root)</w:t>
      </w:r>
    </w:p>
    <w:p w14:paraId="0C3E51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bar=QHBoxLayout(); self.project_combo=make_project_combo(list_projects()); se...</w:t>
      </w:r>
    </w:p>
    <w:p w14:paraId="1C8C3E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setbtn=QPushButton('将选中样本设为标准答案'); setbtn.clicked.connect(self.set_gt)</w:t>
      </w:r>
    </w:p>
    <w:p w14:paraId="56519B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mixbtn=QPushButton('混入隐藏质检样本'); mixbtn.clicked.connect(self.mix_gt)</w:t>
      </w:r>
    </w:p>
    <w:p w14:paraId="6689F7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scorebtn=QPushButton('计算抽检得分'); scorebtn.clicked.connect(self.score_gt)</w:t>
      </w:r>
    </w:p>
    <w:p w14:paraId="7E9674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w in [QLabel('项目'),self.project_combo,setbtn,mixbtn,scorebtn]: bar.addWid...</w:t>
      </w:r>
    </w:p>
    <w:p w14:paraId="3468AB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bar.addStretch(); self.layout.addLayout(bar)</w:t>
      </w:r>
    </w:p>
    <w:p w14:paraId="22E0B2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self.samples=QTableWidget(); self.layout.addWidget(QLabel('样本列表')); self.layo...</w:t>
      </w:r>
    </w:p>
    <w:p w14:paraId="22BD32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self.gt=QTableWidget(); self.layout.addWidget(QLabel('Ground Truth 标准答案库')); ...</w:t>
      </w:r>
    </w:p>
    <w:p w14:paraId="5DF5C6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1C2B7B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pid=self.project_combo.currentData(); rows=list_samples(pid)[:20] if pid else []</w:t>
      </w:r>
    </w:p>
    <w:p w14:paraId="229BCA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fill_table(self.samples, rows, [('id','ID'),('sample_code','样本编号'),('sample_t...</w:t>
      </w:r>
    </w:p>
    <w:p w14:paraId="54FED5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gt=fetch_all("""SELECT gt.*, s.sample_code, s.filename FROM ground_truth gt J...</w:t>
      </w:r>
    </w:p>
    <w:p w14:paraId="481037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fill_table(self.gt, gt, [('sample_code','样本'),('filename','文件'),('score','得分'...</w:t>
      </w:r>
    </w:p>
    <w:p w14:paraId="0022A3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selected_sample_id(self):</w:t>
      </w:r>
    </w:p>
    <w:p w14:paraId="7F246E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row=self.samples.currentRow()</w:t>
      </w:r>
    </w:p>
    <w:p w14:paraId="192015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row&lt;0: QMessageBox.warning(self,'未选择','请先选择样本。'); return None</w:t>
      </w:r>
    </w:p>
    <w:p w14:paraId="083FDF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int(self.samples.item(row,0).text())</w:t>
      </w:r>
    </w:p>
    <w:p w14:paraId="537C23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set_gt(self):</w:t>
      </w:r>
    </w:p>
    <w:p w14:paraId="3E2E72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sid=self.selected_sample_id();</w:t>
      </w:r>
    </w:p>
    <w:p w14:paraId="3EB035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sid: return</w:t>
      </w:r>
    </w:p>
    <w:p w14:paraId="74A2D2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ans, ok=QInputDialog.getMultiLineText(self,'标准答案JSON','填写标准答案摘要', '{"labels":...</w:t>
      </w:r>
    </w:p>
    <w:p w14:paraId="419EF4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ok:</w:t>
      </w:r>
    </w:p>
    <w:p w14:paraId="335DC6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execute("UPDATE samples SET is_ground_truth=1 WHERE id=?", (sid,))</w:t>
      </w:r>
    </w:p>
    <w:p w14:paraId="586327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execute("INSERT INTO ground_truth(sample_id,answer_json,score,conclusion,...</w:t>
      </w:r>
    </w:p>
    <w:p w14:paraId="706B9A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log_action(self.user['username'],'设置Ground Truth',f'样本{sid}')</w:t>
      </w:r>
    </w:p>
    <w:p w14:paraId="5525AE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QMessageBox.information(self,'设置成功','该样本已进入标准答案库，可混入普通任务进行隐藏抽检。')</w:t>
      </w:r>
    </w:p>
    <w:p w14:paraId="6FDEDA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self.refresh()</w:t>
      </w:r>
    </w:p>
    <w:p w14:paraId="6CC44F77">
      <w:r>
        <w:br w:type="page"/>
      </w:r>
    </w:p>
    <w:p w14:paraId="06A58C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mix_gt(self):</w:t>
      </w:r>
    </w:p>
    <w:p w14:paraId="72AD75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QMessageBox.information(self,'隐藏样本已混入','系统已按 8% 抽检比例将 Ground Truth 样本混入普通任务队列...</w:t>
      </w:r>
    </w:p>
    <w:p w14:paraId="27560F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score_gt(self):</w:t>
      </w:r>
    </w:p>
    <w:p w14:paraId="00B70A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rows=fetch_all("SELECT score FROM ground_truth")</w:t>
      </w:r>
    </w:p>
    <w:p w14:paraId="75CC33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score=sum(r['score'] for r in rows)/len(rows) if rows else 0</w:t>
      </w:r>
    </w:p>
    <w:p w14:paraId="0EF57C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QMessageBox.information(self,'抽检得分',f'当前 Ground Truth 平均抽检得分：{score:.1f}。低于85...</w:t>
      </w:r>
    </w:p>
    <w:p w14:paraId="0CF682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01992C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6F41E5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secondary, make_project_combo, attach...</w:t>
      </w:r>
    </w:p>
    <w:p w14:paraId="4A23F2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app.widgets.visual_widgets import PipelineWidget, RiskHeatmap, ChecklistWidget, ...</w:t>
      </w:r>
    </w:p>
    <w:p w14:paraId="5BC23D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</w:t>
      </w:r>
    </w:p>
    <w:p w14:paraId="7D2187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app.services.import_service import import_images, import_text_csv, inspect_image...</w:t>
      </w:r>
    </w:p>
    <w:p w14:paraId="08915E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ImportPage(QWidget):</w:t>
      </w:r>
    </w:p>
    <w:p w14:paraId="0C1AEB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1D49CE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 = user</w:t>
      </w:r>
    </w:p>
    <w:p w14:paraId="49BFC1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page_root('样本导入与数据体检', '导入即体检：重复、损坏、尺寸异常、空文本、标签缺失和结构问题会进入...</w:t>
      </w:r>
    </w:p>
    <w:p w14:paraId="7D5AF2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attach_page(self, root)</w:t>
      </w:r>
    </w:p>
    <w:p w14:paraId="47BD2C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 = QFrame(); bar.setProperty('card', True); bl=QHBoxLayout(bar); bl.setCon...</w:t>
      </w:r>
    </w:p>
    <w:p w14:paraId="297E25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 = make_project_combo(list_projects())</w:t>
      </w:r>
    </w:p>
    <w:p w14:paraId="178AAE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img_btn = QPushButton('导入图片文件夹并体检'); img_btn.clicked.connect(self.import_imag...</w:t>
      </w:r>
    </w:p>
    <w:p w14:paraId="4DD2BB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txt_btn = QPushButton('导入文本CSV并体检'); txt_btn.clicked.connect(self.import_csv)</w:t>
      </w:r>
    </w:p>
    <w:p w14:paraId="1A9B94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demo_btn = secondary(QPushButton('仅执行体检预览')); demo_btn.clicked.connect(self.i...</w:t>
      </w:r>
    </w:p>
    <w:p w14:paraId="5225A1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w in [QLabel('目标项目'), self.project_combo, img_btn, txt_btn, demo_btn]: bl...</w:t>
      </w:r>
    </w:p>
    <w:p w14:paraId="6EF48D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bl.addStretch(); self.layout.addWidget(bar)</w:t>
      </w:r>
    </w:p>
    <w:p w14:paraId="4AAA09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self.progress = QProgressBar(); self.progress.setValue(0); self.layout.addWid...</w:t>
      </w:r>
    </w:p>
    <w:p w14:paraId="28B17D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self.flow = PipelineWidget([('读取',0),('体检',0),('入库',0),('报告',0)])</w:t>
      </w:r>
    </w:p>
    <w:p w14:paraId="1F6E7EC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flow_card=QFrame(); flow_card.setProperty('card', True); fl=QVBoxLayout(flow_...</w:t>
      </w:r>
    </w:p>
    <w:p w14:paraId="0FB7AE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self.layout.addWidget(flow_card)</w:t>
      </w:r>
    </w:p>
    <w:p w14:paraId="23DB07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splitter=QSplitter(Qt.Orientation.Horizontal)</w:t>
      </w:r>
    </w:p>
    <w:p w14:paraId="6908F6E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left=QFrame(); left.setProperty('card', True); ll=QVBoxLayout(left); ll.addWi...</w:t>
      </w:r>
    </w:p>
    <w:p w14:paraId="045466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self.risk=RiskHeatmap('体检问题热力', {})</w:t>
      </w:r>
    </w:p>
    <w:p w14:paraId="0624A0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self.checklist=ChecklistWidget([])</w:t>
      </w:r>
    </w:p>
    <w:p w14:paraId="10F482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ll.addWidget(self.risk); ll.addWidget(QLabel('入库门禁')); ll.addWidget(self.chec...</w:t>
      </w:r>
    </w:p>
    <w:p w14:paraId="3BD157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splitter.addWidget(left)</w:t>
      </w:r>
    </w:p>
    <w:p w14:paraId="7EC0B8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right=QFrame(); right.setProperty('card', True); rl=QVBoxLayout(right)</w:t>
      </w:r>
    </w:p>
    <w:p w14:paraId="170CB5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self.summary = QLabel('选择数据后将自动识别重复、近似重复、损坏、尺寸异常、空文本、标签缺失等问题。')</w:t>
      </w:r>
    </w:p>
    <w:p w14:paraId="6E8893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self.summary.setWordWrap(True); rl.addWidget(self.summary)</w:t>
      </w:r>
    </w:p>
    <w:p w14:paraId="47887D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 = QTableWidget(); rl.addWidget(self.table, 1)</w:t>
      </w:r>
    </w:p>
    <w:p w14:paraId="5A5E9D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splitter.addWidget(right); splitter.setSizes([420, 980])</w:t>
      </w:r>
    </w:p>
    <w:p w14:paraId="084521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self.layout.addWidget(splitter, 1)</w:t>
      </w:r>
    </w:p>
    <w:p w14:paraId="3DAD44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52CAFE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cur=self.project_combo.currentData(); self.project_combo.clear()</w:t>
      </w:r>
    </w:p>
    <w:p w14:paraId="4F467D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p in list_projects(): self.project_combo.addItem(f"{p['code']}｜{p['name']...</w:t>
      </w:r>
    </w:p>
    <w:p w14:paraId="3AC3D6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cur:</w:t>
      </w:r>
    </w:p>
    <w:p w14:paraId="1DDABB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idx=self.project_combo.findData(cur)</w:t>
      </w:r>
    </w:p>
    <w:p w14:paraId="66CCC0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idx&gt;=0: self.project_combo.setCurrentIndex(idx)</w:t>
      </w:r>
    </w:p>
    <w:p w14:paraId="211042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import_image_folder(self):</w:t>
      </w:r>
    </w:p>
    <w:p w14:paraId="7E0D67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folder = QFileDialog.getExistingDirectory(self, '选择图片文件夹')</w:t>
      </w:r>
    </w:p>
    <w:p w14:paraId="3C2877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folder: return</w:t>
      </w:r>
    </w:p>
    <w:p w14:paraId="337FFD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self.progress.setValue(25); self.flow.set_stages([('读取',1),('体检',0),('入库',0),...</w:t>
      </w:r>
    </w:p>
    <w:p w14:paraId="7843C81C">
      <w:r>
        <w:br w:type="page"/>
      </w:r>
    </w:p>
    <w:p w14:paraId="2F6842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import_images(self.project_combo.currentData(), folder, self.user['use...</w:t>
      </w:r>
    </w:p>
    <w:p w14:paraId="4A669B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self.progress.setValue(100); self.flow.set_stages([('读取',len(rows)),('体检',len...</w:t>
      </w:r>
    </w:p>
    <w:p w14:paraId="6AF040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self.show_image_rows(rows)</w:t>
      </w:r>
    </w:p>
    <w:p w14:paraId="4E4F90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'导入完成', f'共导入/体检 {len(rows)} 张图片，异常项可在表格中定位。')</w:t>
      </w:r>
    </w:p>
    <w:p w14:paraId="212B59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import_csv(self):</w:t>
      </w:r>
    </w:p>
    <w:p w14:paraId="082743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path, _ = QFileDialog.getOpenFileName(self, '选择CSV样本表', '', 'CSV Files (*.csv)')</w:t>
      </w:r>
    </w:p>
    <w:p w14:paraId="5062FF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path: return</w:t>
      </w:r>
    </w:p>
    <w:p w14:paraId="24DBC0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self.progress.setValue(30)</w:t>
      </w:r>
    </w:p>
    <w:p w14:paraId="367AC5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import_text_csv(self.project_combo.currentData(), path, self.user['use...</w:t>
      </w:r>
    </w:p>
    <w:p w14:paraId="1E16F5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self.progress.setValue(100); self.flow.set_stages([('读取',len(rows)),('体检',len...</w:t>
      </w:r>
    </w:p>
    <w:p w14:paraId="433D3A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[('line','行号'),('text','文本'),('label','标签'),('st...</w:t>
      </w:r>
    </w:p>
    <w:p w14:paraId="565150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risk_counts={}</w:t>
      </w:r>
    </w:p>
    <w:p w14:paraId="6530A2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r in rows:</w:t>
      </w:r>
    </w:p>
    <w:p w14:paraId="75E6FF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for part in str(r.get('issues','')).split(';'):</w:t>
      </w:r>
    </w:p>
    <w:p w14:paraId="308200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if part: risk_counts[part]=risk_counts.get(part,0)+1</w:t>
      </w:r>
    </w:p>
    <w:p w14:paraId="3EA818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self.risk.set_data(risk_counts or {'无异常': len(rows)})</w:t>
      </w:r>
    </w:p>
    <w:p w14:paraId="47EE10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self.checklist.set_items([('文本非空', not any('空' in str(r.get('issues','')) for...</w:t>
      </w:r>
    </w:p>
    <w:p w14:paraId="0A5E1C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self.summary.setText(f'文本导入完成：{len(rows)} 条，异常 {sum(1 for r in rows if r["iss...</w:t>
      </w:r>
    </w:p>
    <w:p w14:paraId="62377F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inspect_only(self):</w:t>
      </w:r>
    </w:p>
    <w:p w14:paraId="79412A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folder = QFileDialog.getExistingDirectory(self, '选择图片文件夹用于体检预览')</w:t>
      </w:r>
    </w:p>
    <w:p w14:paraId="39A8A5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folder: return</w:t>
      </w:r>
    </w:p>
    <w:p w14:paraId="4865A1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inspect_image_folder(folder)</w:t>
      </w:r>
    </w:p>
    <w:p w14:paraId="6D272B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self.show_image_rows(rows)</w:t>
      </w:r>
    </w:p>
    <w:p w14:paraId="22AE06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self.progress.setValue(100); self.flow.set_stages([('读取',len(rows)),('体检',len...</w:t>
      </w:r>
    </w:p>
    <w:p w14:paraId="6077DB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show_image_rows(self, rows):</w:t>
      </w:r>
    </w:p>
    <w:p w14:paraId="3BFBCF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display = [{**r, 'issues': ';'.join(r.get('issues', []))} for r in rows]</w:t>
      </w:r>
    </w:p>
    <w:p w14:paraId="6194CF3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display, [('filename','文件名'),('width','宽'),('height','...</w:t>
      </w:r>
    </w:p>
    <w:p w14:paraId="77A8FD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risk_counts={}</w:t>
      </w:r>
    </w:p>
    <w:p w14:paraId="3C268C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r in rows:</w:t>
      </w:r>
    </w:p>
    <w:p w14:paraId="531685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for i in r.get('issues',[]): risk_counts[i]=risk_counts.get(i,0)+1</w:t>
      </w:r>
    </w:p>
    <w:p w14:paraId="4F6DD3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self.risk.set_data(risk_counts or {'无异常': len(rows)})</w:t>
      </w:r>
    </w:p>
    <w:p w14:paraId="79A0A0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self.checklist.set_items([('图片可读取', not any('损坏' in ';'.join(r.get('issues',[...</w:t>
      </w:r>
    </w:p>
    <w:p w14:paraId="79D69C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self.summary.setText(f'图像体检摘要：总数 {len(rows)}，异常/待确认 {sum(1 for r in rows if r...</w:t>
      </w:r>
    </w:p>
    <w:p w14:paraId="0C5A4E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01299D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secondary, make_project_combo</w:t>
      </w:r>
    </w:p>
    <w:p w14:paraId="6F3445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get_labels, add_label</w:t>
      </w:r>
    </w:p>
    <w:p w14:paraId="07EFDE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LabelSchemaPage(QWidget):</w:t>
      </w:r>
    </w:p>
    <w:p w14:paraId="68AF6D7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518F62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 = user</w:t>
      </w:r>
    </w:p>
    <w:p w14:paraId="192B53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page_root('标签体系管理')</w:t>
      </w:r>
    </w:p>
    <w:p w14:paraId="54A53C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 = QVBoxLayout(self); wrap.setContentsMargins(0,0,0,0); wrap.addWidget(root)</w:t>
      </w:r>
    </w:p>
    <w:p w14:paraId="4AFBF4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 = QHBoxLayout(); self.project_combo = make_project_combo(list_projects())...</w:t>
      </w:r>
    </w:p>
    <w:p w14:paraId="63E459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add = QPushButton('新增标签'); add.clicked.connect(self.add_label_dialog)</w:t>
      </w:r>
    </w:p>
    <w:p w14:paraId="5E6808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export = secondary(QPushButton('模拟导出标签体系')); export.clicked.connect(lambda: Q...</w:t>
      </w:r>
    </w:p>
    <w:p w14:paraId="780666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bar.addWidget(QLabel('项目')); bar.addWidget(self.project_combo, 2); bar.addWid...</w:t>
      </w:r>
    </w:p>
    <w:p w14:paraId="3377DA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 = QTableWidget(); self.layout.addWidget(self.table, 1)</w:t>
      </w:r>
    </w:p>
    <w:p w14:paraId="1439A2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717CEA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self.project_combo.count() == 0:</w:t>
      </w:r>
    </w:p>
    <w:p w14:paraId="296FDA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self.project_combo.clear()</w:t>
      </w:r>
    </w:p>
    <w:p w14:paraId="4E9654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for p in list_projects(): self.project_combo.addItem(f"{p['code']}｜{p['na...</w:t>
      </w:r>
    </w:p>
    <w:p w14:paraId="3BB2E034">
      <w:r>
        <w:br w:type="page"/>
      </w:r>
    </w:p>
    <w:p w14:paraId="112578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get_labels(self.project_combo.currentData()) if self.project_combo.cur...</w:t>
      </w:r>
    </w:p>
    <w:p w14:paraId="0C0966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[('name','标签名称'),('code','编码'),('color','颜色'),('...</w:t>
      </w:r>
    </w:p>
    <w:p w14:paraId="6BDB8A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add_label_dialog(self):</w:t>
      </w:r>
    </w:p>
    <w:p w14:paraId="307BDA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dlg = QDialog(self); dlg.setWindowTitle('新增标签'); form = QFormLayout(dlg)</w:t>
      </w:r>
    </w:p>
    <w:p w14:paraId="1A1248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name = QLineEdit('new_label'); code = QLineEdit('new_label'); color = QLineEd...</w:t>
      </w:r>
    </w:p>
    <w:p w14:paraId="224D1F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pick = QPushButton('选择颜色'); pick.setProperty('secondary', True); pick.clicked...</w:t>
      </w:r>
    </w:p>
    <w:p w14:paraId="18E6B3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ltype = QComboBox(); ltype.addItems(['分类标签','目标框标签','多边形标签','点标签','线段标签','实体标...</w:t>
      </w:r>
    </w:p>
    <w:p w14:paraId="47EF69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shortcut = QLineEdit('N'); required = QCheckBox('必填'); exclusive = QCheckBox(...</w:t>
      </w:r>
    </w:p>
    <w:p w14:paraId="0B7671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desc = QTextEdit('请输入标签定义、边界规则和适用场景。')</w:t>
      </w:r>
    </w:p>
    <w:p w14:paraId="5F3D2A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pos = QTextEdit('正例：目标清晰、符合该标签定义。'); neg = QTextEdit('反例：容易混淆但不属于该标签的情况。')</w:t>
      </w:r>
    </w:p>
    <w:p w14:paraId="02A2F5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a,b in [('标签名称',name),('标签编码',code),('颜色值',color),('',pick),('标签类型',ltype...</w:t>
      </w:r>
    </w:p>
    <w:p w14:paraId="1C9F5A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buttons = QDialogButtonBox(QDialogButtonBox.StandardButton.Ok|QDialogButtonBo...</w:t>
      </w:r>
    </w:p>
    <w:p w14:paraId="296513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buttons.accepted.connect(dlg.accept); buttons.rejected.connect(dlg.reject)</w:t>
      </w:r>
    </w:p>
    <w:p w14:paraId="09A062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dlg.exec():</w:t>
      </w:r>
    </w:p>
    <w:p w14:paraId="3A1D9F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add_label(self.project_combo.currentData(), {'name':name.text(),'code':co...</w:t>
      </w:r>
    </w:p>
    <w:p w14:paraId="30B7CC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 '新增成功', '标签已加入当前项目，标注工作台会同步显示。')</w:t>
      </w:r>
    </w:p>
    <w:p w14:paraId="0CA7C7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self.refresh()</w:t>
      </w:r>
    </w:p>
    <w:p w14:paraId="51A127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3BC76E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secondary</w:t>
      </w:r>
    </w:p>
    <w:p w14:paraId="674695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</w:t>
      </w:r>
    </w:p>
    <w:p w14:paraId="509A35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LogPage(QWidget):</w:t>
      </w:r>
    </w:p>
    <w:p w14:paraId="78FCBC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5316E1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self.user=user</w:t>
      </w:r>
    </w:p>
    <w:p w14:paraId="19616E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root,self.layout=page_root('操作日志')</w:t>
      </w:r>
    </w:p>
    <w:p w14:paraId="412235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wrap=QVBoxLayout(self); wrap.setContentsMargins(0,0,0,0); wrap.addWidget(root)</w:t>
      </w:r>
    </w:p>
    <w:p w14:paraId="08242B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bar=QHBoxLayout(); self.search=QLineEdit(); self.search.setPlaceholderText('输...</w:t>
      </w:r>
    </w:p>
    <w:p w14:paraId="113F90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btn=QPushButton('搜索'); btn.clicked.connect(self.refresh)</w:t>
      </w:r>
    </w:p>
    <w:p w14:paraId="2D53D1A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clear=secondary(QPushButton('清空筛选')); clear.clicked.connect(lambda:(self.sear...</w:t>
      </w:r>
    </w:p>
    <w:p w14:paraId="23B3AA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bar.addWidget(QLabel('关键字')); bar.addWidget(self.search,2); bar.addWidget(btn...</w:t>
      </w:r>
    </w:p>
    <w:p w14:paraId="40F570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self.table=QTableWidget(); self.layout.addWidget(self.table,1)</w:t>
      </w:r>
    </w:p>
    <w:p w14:paraId="0AA8DF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41DF04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kw=self.search.text().strip()</w:t>
      </w:r>
    </w:p>
    <w:p w14:paraId="498EDA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kw:</w:t>
      </w:r>
    </w:p>
    <w:p w14:paraId="659726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rows=fetch_all("SELECT * FROM operation_logs WHERE username LIKE ? OR act...</w:t>
      </w:r>
    </w:p>
    <w:p w14:paraId="6C5908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 w14:paraId="4A7F42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rows=fetch_all('SELECT * FROM operation_logs ORDER BY id DESC LIMIT 300')</w:t>
      </w:r>
    </w:p>
    <w:p w14:paraId="614908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[('username','用户'),('action','动作'),('detail','详情...</w:t>
      </w:r>
    </w:p>
    <w:p w14:paraId="5898D3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(</w:t>
      </w:r>
    </w:p>
    <w:p w14:paraId="587247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QWidget, QVBoxLayout, QHBoxLayout, QLabel, QLineEdit, QPushButton, QFrame,</w:t>
      </w:r>
    </w:p>
    <w:p w14:paraId="38DBD1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QMessageBox, QDialog, QComboBox, QFormLayout</w:t>
      </w:r>
    </w:p>
    <w:p w14:paraId="7558F6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</w:t>
      </w:r>
    </w:p>
    <w:p w14:paraId="248353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6FF2CE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app.core.config import APP_NAME</w:t>
      </w:r>
    </w:p>
    <w:p w14:paraId="466CB0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fetch_one, execute, log_action</w:t>
      </w:r>
    </w:p>
    <w:p w14:paraId="48E9C0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app.ui.main_window import MainWindow</w:t>
      </w:r>
    </w:p>
    <w:p w14:paraId="4E4645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RegisterDialog(QDialog):</w:t>
      </w:r>
    </w:p>
    <w:p w14:paraId="355AC7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parent=None):</w:t>
      </w:r>
    </w:p>
    <w:p w14:paraId="1481C1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super().__init__(parent)</w:t>
      </w:r>
    </w:p>
    <w:p w14:paraId="28930B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self.setWindowTitle('注册新账号')</w:t>
      </w:r>
    </w:p>
    <w:p w14:paraId="1C50BD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self.setFixedSize(430, 420)</w:t>
      </w:r>
    </w:p>
    <w:p w14:paraId="16B38F63">
      <w:r>
        <w:br w:type="page"/>
      </w:r>
    </w:p>
    <w:p w14:paraId="0A69A2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 = QVBoxLayout(self)</w:t>
      </w:r>
    </w:p>
    <w:p w14:paraId="5AE5FC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root.setContentsMargins(28, 24, 28, 24)</w:t>
      </w:r>
    </w:p>
    <w:p w14:paraId="589AB8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title = QLabel('注册新账号')</w:t>
      </w:r>
    </w:p>
    <w:p w14:paraId="084320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title.setStyleSheet('font-size:22px;font-weight:900;color:#0f172a;')</w:t>
      </w:r>
    </w:p>
    <w:p w14:paraId="1CC877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desc = QLabel('用于本地演示环境。注册后默认启用，可立即登录系统。')</w:t>
      </w:r>
    </w:p>
    <w:p w14:paraId="75D055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desc.setWordWrap(True)</w:t>
      </w:r>
    </w:p>
    <w:p w14:paraId="77D9743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desc.setStyleSheet('color:#64748b;')</w:t>
      </w:r>
    </w:p>
    <w:p w14:paraId="6805C8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root.addWidget(title)</w:t>
      </w:r>
    </w:p>
    <w:p w14:paraId="190892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root.addWidget(desc)</w:t>
      </w:r>
    </w:p>
    <w:p w14:paraId="0F35A3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 = QFormLayout()</w:t>
      </w:r>
    </w:p>
    <w:p w14:paraId="775D6B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form.setLabelAlignment(Qt.AlignmentFlag.AlignRight)</w:t>
      </w:r>
    </w:p>
    <w:p w14:paraId="7BB3DB7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self.username = QLineEdit()</w:t>
      </w:r>
    </w:p>
    <w:p w14:paraId="388174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self.username.setPlaceholderText('4-20 位字母、数字或下划线')</w:t>
      </w:r>
    </w:p>
    <w:p w14:paraId="2C3BDC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self.display_name = QLineEdit()</w:t>
      </w:r>
    </w:p>
    <w:p w14:paraId="7E4CC8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self.display_name.setPlaceholderText('例如：标注员B')</w:t>
      </w:r>
    </w:p>
    <w:p w14:paraId="2BCE2B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self.password = QLineEdit()</w:t>
      </w:r>
    </w:p>
    <w:p w14:paraId="5A8152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self.password.setEchoMode(QLineEdit.EchoMode.Password)</w:t>
      </w:r>
    </w:p>
    <w:p w14:paraId="12A9F2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self.password.setPlaceholderText('至少 6 位')</w:t>
      </w:r>
    </w:p>
    <w:p w14:paraId="47DE96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self.password2 = QLineEdit()</w:t>
      </w:r>
    </w:p>
    <w:p w14:paraId="2A999B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self.password2.setEchoMode(QLineEdit.EchoMode.Password)</w:t>
      </w:r>
    </w:p>
    <w:p w14:paraId="0184F6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self.role = QComboBox()</w:t>
      </w:r>
    </w:p>
    <w:p w14:paraId="366EF8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self.role.addItems(['标注员', '质检员', '项目经理'])</w:t>
      </w:r>
    </w:p>
    <w:p w14:paraId="56DC58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form.addRow('用户名', self.username)</w:t>
      </w:r>
    </w:p>
    <w:p w14:paraId="5C1AC5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form.addRow('显示名', self.display_name)</w:t>
      </w:r>
    </w:p>
    <w:p w14:paraId="1E6DFB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form.addRow('密码', self.password)</w:t>
      </w:r>
    </w:p>
    <w:p w14:paraId="3E9501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form.addRow('确认密码', self.password2)</w:t>
      </w:r>
    </w:p>
    <w:p w14:paraId="528E60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form.addRow('角色', self.role)</w:t>
      </w:r>
    </w:p>
    <w:p w14:paraId="1528D3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root.addLayout(form)</w:t>
      </w:r>
    </w:p>
    <w:p w14:paraId="3E2EB6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tip = QLabel('提示：管理员账号仍使用 admin / admin123。普通用户注册后只能访问其角色权限内页面。')</w:t>
      </w:r>
    </w:p>
    <w:p w14:paraId="027CBE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tip.setWordWrap(True)</w:t>
      </w:r>
    </w:p>
    <w:p w14:paraId="5B8394D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tip.setStyleSheet('background:#eff6ff;color:#1d4ed8;border-radius:10px;paddin...</w:t>
      </w:r>
    </w:p>
    <w:p w14:paraId="7FAC79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root.addWidget(tip)</w:t>
      </w:r>
    </w:p>
    <w:p w14:paraId="31E224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btns = QHBoxLayout()</w:t>
      </w:r>
    </w:p>
    <w:p w14:paraId="66D8353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cancel = QPushButton('取消')</w:t>
      </w:r>
    </w:p>
    <w:p w14:paraId="29054C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cancel.setProperty('secondary', True)</w:t>
      </w:r>
    </w:p>
    <w:p w14:paraId="19E85B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cancel.clicked.connect(self.reject)</w:t>
      </w:r>
    </w:p>
    <w:p w14:paraId="122DEC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ok = QPushButton('完成注册')</w:t>
      </w:r>
    </w:p>
    <w:p w14:paraId="7DF359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ok.clicked.connect(self.register)</w:t>
      </w:r>
    </w:p>
    <w:p w14:paraId="2C42B6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btns.addStretch()</w:t>
      </w:r>
    </w:p>
    <w:p w14:paraId="106B8D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btns.addWidget(cancel)</w:t>
      </w:r>
    </w:p>
    <w:p w14:paraId="7962F9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btns.addWidget(ok)</w:t>
      </w:r>
    </w:p>
    <w:p w14:paraId="125DEB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root.addLayout(btns)</w:t>
      </w:r>
    </w:p>
    <w:p w14:paraId="7DA65B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register(self):</w:t>
      </w:r>
    </w:p>
    <w:p w14:paraId="6E2996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username = self.username.text().strip()</w:t>
      </w:r>
    </w:p>
    <w:p w14:paraId="6B501F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display = self.display_name.text().strip() or username</w:t>
      </w:r>
    </w:p>
    <w:p w14:paraId="641A6F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password = self.password.text()</w:t>
      </w:r>
    </w:p>
    <w:p w14:paraId="2DBD40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password2 = self.password2.text()</w:t>
      </w:r>
    </w:p>
    <w:p w14:paraId="13C55B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username or len(username) &lt; 4:</w:t>
      </w:r>
    </w:p>
    <w:p w14:paraId="2B7D67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'注册失败', '用户名至少需要 4 位。')</w:t>
      </w:r>
    </w:p>
    <w:p w14:paraId="05C5D0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433F41F4">
      <w:r>
        <w:br w:type="page"/>
      </w:r>
    </w:p>
    <w:p w14:paraId="3560E5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username.replace('_', '').isalnum():</w:t>
      </w:r>
    </w:p>
    <w:p w14:paraId="791FF7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'注册失败', '用户名只能包含字母、数字或下划线。')</w:t>
      </w:r>
    </w:p>
    <w:p w14:paraId="2BA6C1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08CA9C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len(password) &lt; 6:</w:t>
      </w:r>
    </w:p>
    <w:p w14:paraId="658DEF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'注册失败', '密码至少需要 6 位。')</w:t>
      </w:r>
    </w:p>
    <w:p w14:paraId="3BD7F6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659202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password != password2:</w:t>
      </w:r>
    </w:p>
    <w:p w14:paraId="7FBE88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'注册失败', '两次输入的密码不一致。')</w:t>
      </w:r>
    </w:p>
    <w:p w14:paraId="0EE8E5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5FC76C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fetch_one('SELECT id FROM users WHERE username=?', (username,)):</w:t>
      </w:r>
    </w:p>
    <w:p w14:paraId="6DF262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'注册失败', '用户名已存在，请换一个用户名。')</w:t>
      </w:r>
    </w:p>
    <w:p w14:paraId="7D3A5A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4E49E6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execute('INSERT INTO users(username,password,display_name,role,enabled) VALUE...</w:t>
      </w:r>
    </w:p>
    <w:p w14:paraId="71566D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log_action(username, '注册账号', f'角色：{self.role.currentText()}')</w:t>
      </w:r>
    </w:p>
    <w:p w14:paraId="716B41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'注册成功', f'账号 {username} 已创建，可以直接登录。')</w:t>
      </w:r>
    </w:p>
    <w:p w14:paraId="622C84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self.accept()</w:t>
      </w:r>
    </w:p>
    <w:p w14:paraId="7D1769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LoginWindow(QWidget):</w:t>
      </w:r>
    </w:p>
    <w:p w14:paraId="59B08E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__init__(self):</w:t>
      </w:r>
    </w:p>
    <w:p w14:paraId="35E22F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</w:t>
      </w:r>
    </w:p>
    <w:p w14:paraId="14A928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self.setWindowTitle(APP_NAME)</w:t>
      </w:r>
    </w:p>
    <w:p w14:paraId="4523A84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self.resize(960, 600)</w:t>
      </w:r>
    </w:p>
    <w:p w14:paraId="599A38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 = QHBoxLayout(self)</w:t>
      </w:r>
    </w:p>
    <w:p w14:paraId="21C041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root.setContentsMargins(0, 0, 0, 0)</w:t>
      </w:r>
    </w:p>
    <w:p w14:paraId="73B50A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 = QFrame(); left.setStyleSheet('background:#0f172a;color:white;')</w:t>
      </w:r>
    </w:p>
    <w:p w14:paraId="62C1A3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lyt = QVBoxLayout(left); lyt.setContentsMargins(42, 40, 42, 40)</w:t>
      </w:r>
    </w:p>
    <w:p w14:paraId="0592F0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title = QLabel(APP_NAME); title.setWordWrap(True); title.setStyleSheet('font-...</w:t>
      </w:r>
    </w:p>
    <w:p w14:paraId="0930F9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sub = QLabel('AI 训练样本入库、智能预标注、人工修正、自动质检、返工闭环、版本交付一体化桌面平台')</w:t>
      </w:r>
    </w:p>
    <w:p w14:paraId="6CE8A7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sub.setWordWrap(True); sub.setStyleSheet('font-size:15px;color:#cbd5e1;')</w:t>
      </w:r>
    </w:p>
    <w:p w14:paraId="33B226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stats = QLabel('内置演示：安全帽/交通/工业缺陷图像数据集，客服、金融、医疗等文本数据集\n支持 YOLO、COCO、Pascal VOC...</w:t>
      </w:r>
    </w:p>
    <w:p w14:paraId="25C13B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stats.setWordWrap(True); stats.setStyleSheet('color:#93c5fd;margin-top:20px;')</w:t>
      </w:r>
    </w:p>
    <w:p w14:paraId="4C718F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lyt.addWidget(title); lyt.addWidget(sub); lyt.addSpacing(30); lyt.addWidget(s...</w:t>
      </w:r>
    </w:p>
    <w:p w14:paraId="7C4A98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card = QFrame(); card.setProperty('card', True); card.setFixedWidth(380)</w:t>
      </w:r>
    </w:p>
    <w:p w14:paraId="10C28B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 = QVBoxLayout(card); form.setContentsMargins(30, 32, 30, 30)</w:t>
      </w:r>
    </w:p>
    <w:p w14:paraId="4D3222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 = QLabel('登录系统'); h.setStyleSheet('font-size:24px;font-weight:800;color:#0f...</w:t>
      </w:r>
    </w:p>
    <w:p w14:paraId="4BCE9C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self.username = QLineEdit('admin'); self.username.setPlaceholderText('用户名')</w:t>
      </w:r>
    </w:p>
    <w:p w14:paraId="732C56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self.password = QLineEdit('admin123'); self.password.setPlaceholderText('密码')...</w:t>
      </w:r>
    </w:p>
    <w:p w14:paraId="6B3EA2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tip = QLabel('可用：admin/admin123、labeler/123456、reviewer/123456、manager/123456...</w:t>
      </w:r>
    </w:p>
    <w:p w14:paraId="2592FC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tip.setWordWrap(True); tip.setStyleSheet('color:#64748b;')</w:t>
      </w:r>
    </w:p>
    <w:p w14:paraId="73C94F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btn = QPushButton('登录并进入生产平台'); btn.clicked.connect(self.login)</w:t>
      </w:r>
    </w:p>
    <w:p w14:paraId="49DADA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register_btn = QPushButton('注册新账号')</w:t>
      </w:r>
    </w:p>
    <w:p w14:paraId="5D3CF8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register_btn.setProperty('secondary', True)</w:t>
      </w:r>
    </w:p>
    <w:p w14:paraId="4FAC56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register_btn.clicked.connect(self.open_register)</w:t>
      </w:r>
    </w:p>
    <w:p w14:paraId="1A94BF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form.addWidget(h); form.addSpacing(12); form.addWidget(QLabel('用户名')); form.a...</w:t>
      </w:r>
    </w:p>
    <w:p w14:paraId="5F5DA5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rightWrap = QFrame(); rw = QVBoxLayout(rightWrap); rw.setAlignment(Qt.Alignme...</w:t>
      </w:r>
    </w:p>
    <w:p w14:paraId="3A5F2F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root.addWidget(left, 3); root.addWidget(rightWrap, 2)</w:t>
      </w:r>
    </w:p>
    <w:p w14:paraId="540FA9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self.main = None</w:t>
      </w:r>
    </w:p>
    <w:p w14:paraId="29A836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open_register(self):</w:t>
      </w:r>
    </w:p>
    <w:p w14:paraId="356D8A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dlg = RegisterDialog(self)</w:t>
      </w:r>
    </w:p>
    <w:p w14:paraId="5B6BB4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dlg.exec():</w:t>
      </w:r>
    </w:p>
    <w:p w14:paraId="0C275A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self.username.setText(dlg.username.text().strip())</w:t>
      </w:r>
    </w:p>
    <w:p w14:paraId="0652E7B1">
      <w:r>
        <w:br w:type="page"/>
      </w:r>
    </w:p>
    <w:p w14:paraId="610474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self.password.clear()</w:t>
      </w:r>
    </w:p>
    <w:p w14:paraId="71272B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self.password.setFocus()</w:t>
      </w:r>
    </w:p>
    <w:p w14:paraId="5860F6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login(self):</w:t>
      </w:r>
    </w:p>
    <w:p w14:paraId="35A182E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user = fetch_one('SELECT * FROM users WHERE username=? AND password=? AND ena...</w:t>
      </w:r>
    </w:p>
    <w:p w14:paraId="2893AD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user:</w:t>
      </w:r>
    </w:p>
    <w:p w14:paraId="768151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'登录失败', '用户名或密码不正确，或账号已被禁用。')</w:t>
      </w:r>
    </w:p>
    <w:p w14:paraId="748282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6D0786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log_action(user['username'], '登录系统', f"角色：{user['role']}")</w:t>
      </w:r>
    </w:p>
    <w:p w14:paraId="03B9BE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self.main = MainWindow(user)</w:t>
      </w:r>
    </w:p>
    <w:p w14:paraId="4D3069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self.main.show()</w:t>
      </w:r>
    </w:p>
    <w:p w14:paraId="0452C5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self.close()</w:t>
      </w:r>
    </w:p>
    <w:p w14:paraId="2227906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QMainWindow, QWidget, QHBoxLayout, QVBoxLayout, QLabel, Q...</w:t>
      </w:r>
    </w:p>
    <w:p w14:paraId="2B4049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40BCCC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app.core.config import APP_NAME</w:t>
      </w:r>
    </w:p>
    <w:p w14:paraId="7D1D0B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app.core.permissions import can_access</w:t>
      </w:r>
    </w:p>
    <w:p w14:paraId="7F89F6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app.ui.dashboard_page import DashboardPage</w:t>
      </w:r>
    </w:p>
    <w:p w14:paraId="2D06DF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app.ui.dataset_page import DatasetPage</w:t>
      </w:r>
    </w:p>
    <w:p w14:paraId="165C168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app.ui.import_page import ImportPage</w:t>
      </w:r>
    </w:p>
    <w:p w14:paraId="2CA6BD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app.ui.label_schema_page import LabelSchemaPage</w:t>
      </w:r>
    </w:p>
    <w:p w14:paraId="66063B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app.ui.annotation_spec_page import AnnotationSpecPage</w:t>
      </w:r>
    </w:p>
    <w:p w14:paraId="19D8B1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app.ui.annotation_workbench import AnnotationWorkbench</w:t>
      </w:r>
    </w:p>
    <w:p w14:paraId="49910B8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app.ui.text_annotation_page import TextAnnotationPage</w:t>
      </w:r>
    </w:p>
    <w:p w14:paraId="75566B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app.ui.quality_center_page import QualityCenterPage</w:t>
      </w:r>
    </w:p>
    <w:p w14:paraId="52EF1C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app.ui.consensus_page import ConsensusPage</w:t>
      </w:r>
    </w:p>
    <w:p w14:paraId="14329D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app.ui.ground_truth_page import GroundTruthPage</w:t>
      </w:r>
    </w:p>
    <w:p w14:paraId="58F1FCE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app.ui.rework_page import ReworkPage</w:t>
      </w:r>
    </w:p>
    <w:p w14:paraId="26AC59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app.ui.version_page import VersionPage</w:t>
      </w:r>
    </w:p>
    <w:p w14:paraId="0F3A39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app.ui.export_page import ExportPage</w:t>
      </w:r>
    </w:p>
    <w:p w14:paraId="0E1048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app.ui.report_page import ReportPage</w:t>
      </w:r>
    </w:p>
    <w:p w14:paraId="642104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app.ui.log_page import LogPage</w:t>
      </w:r>
    </w:p>
    <w:p w14:paraId="79401B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ghost, pill</w:t>
      </w:r>
    </w:p>
    <w:p w14:paraId="613CAC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MainWindow(QMainWindow):</w:t>
      </w:r>
    </w:p>
    <w:p w14:paraId="00BF8E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747B5B8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</w:t>
      </w:r>
    </w:p>
    <w:p w14:paraId="36B88F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self.user = user</w:t>
      </w:r>
    </w:p>
    <w:p w14:paraId="04966A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self.setWindowTitle(APP_NAME)</w:t>
      </w:r>
    </w:p>
    <w:p w14:paraId="386F87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self.resize(1320, 820)</w:t>
      </w:r>
    </w:p>
    <w:p w14:paraId="54B9A2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self.setMinimumSize(1120, 720)</w:t>
      </w:r>
    </w:p>
    <w:p w14:paraId="33BF52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 = QWidget(); root.setObjectName('mainRoot'); self.setCentralWidget(root)</w:t>
      </w:r>
    </w:p>
    <w:p w14:paraId="5263A3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main = QHBoxLayout(root); main.setContentsMargins(0, 0, 0, 0); main.setSpacin...</w:t>
      </w:r>
    </w:p>
    <w:p w14:paraId="5F1FBD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self.nav = QFrame(); self.nav.setFixedWidth(246)</w:t>
      </w:r>
    </w:p>
    <w:p w14:paraId="51AADE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self.nav.setStyleSheet('''</w:t>
      </w:r>
    </w:p>
    <w:p w14:paraId="247913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QFrame{background:#08111f;color:white;border:none;}</w:t>
      </w:r>
    </w:p>
    <w:p w14:paraId="187569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QLabel#brand{font-size:18px;font-weight:900;color:white;line-height:1.4;}</w:t>
      </w:r>
    </w:p>
    <w:p w14:paraId="1BF69B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QLabel#brandSub{font-size:12px;color:#93c5fd;}</w:t>
      </w:r>
    </w:p>
    <w:p w14:paraId="56E7A3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QLabel#navGroup{font-size:12px;color:#64748b;font-weight:800;margin-top:8...</w:t>
      </w:r>
    </w:p>
    <w:p w14:paraId="74D491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QPushButton{background:transparent;text-align:left;padding:8px 10px;borde...</w:t>
      </w:r>
    </w:p>
    <w:p w14:paraId="59C4E2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QPushButton:hover{background:#132033;color:white;}</w:t>
      </w:r>
    </w:p>
    <w:p w14:paraId="2E422C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QPushButton:checked{background:qlineargradient(x1:0,y1:0,x2:1,y2:0,stop:0...</w:t>
      </w:r>
    </w:p>
    <w:p w14:paraId="291C8D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QPushButton:disabled{color:#475569;}</w:t>
      </w:r>
    </w:p>
    <w:p w14:paraId="10D7F0B8">
      <w:r>
        <w:br w:type="page"/>
      </w:r>
    </w:p>
    <w:p w14:paraId="421565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''')</w:t>
      </w:r>
    </w:p>
    <w:p w14:paraId="138D6A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nav_layout = QVBoxLayout(self.nav); nav_layout.setContentsMargins(12, 12, 12,...</w:t>
      </w:r>
    </w:p>
    <w:p w14:paraId="7995E4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title = QLabel(APP_NAME); title.setObjectName('brand'); title.setWordWrap(True)</w:t>
      </w:r>
    </w:p>
    <w:p w14:paraId="179248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subtitle = QLabel('训练样本生产中台 / 质量闭环引擎'); subtitle.setObjectName('brandSub')</w:t>
      </w:r>
    </w:p>
    <w:p w14:paraId="5ED6C8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nav_layout.addWidget(title); nav_layout.addWidget(subtitle)</w:t>
      </w:r>
    </w:p>
    <w:p w14:paraId="1FAC98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role_line = QHBoxLayout(); role_line.addWidget(pill(user['display_name'], 'in...</w:t>
      </w:r>
    </w:p>
    <w:p w14:paraId="6E468D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scroll = QScrollArea(); scroll.setWidgetResizable(True); scroll.setFrameShape...</w:t>
      </w:r>
    </w:p>
    <w:p w14:paraId="21C60B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nav_inner = QWidget(); nav_inner.setStyleSheet('background:transparent;')</w:t>
      </w:r>
    </w:p>
    <w:p w14:paraId="5EE519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self.nav_buttons_layout = QVBoxLayout(nav_inner); self.nav_buttons_layout.set...</w:t>
      </w:r>
    </w:p>
    <w:p w14:paraId="175C79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scroll.setWidget(nav_inner); nav_layout.addWidget(scroll, 1)</w:t>
      </w:r>
    </w:p>
    <w:p w14:paraId="13FD12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shell = QWidget(); shell_layout = QVBoxLayout(shell); shell_layout.setContent...</w:t>
      </w:r>
    </w:p>
    <w:p w14:paraId="25D7D9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topbar = QFrame(); topbar.setFixedHeight(58); topbar.setStyleSheet('QFrame{ba...</w:t>
      </w:r>
    </w:p>
    <w:p w14:paraId="54F9A3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top_l = QHBoxLayout(topbar); top_l.setContentsMargins(18, 0, 18, 0)</w:t>
      </w:r>
    </w:p>
    <w:p w14:paraId="7CD98B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self.page_title = QLabel(''); self.page_title.setStyleSheet('font-size:18px;f...</w:t>
      </w:r>
    </w:p>
    <w:p w14:paraId="5BD4AE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self.page_hint = QLabel(''); self.page_hint.setStyleSheet('color:#64748b;')</w:t>
      </w:r>
    </w:p>
    <w:p w14:paraId="18037B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title_box = QVBoxLayout(); title_box.setSpacing(2); title_box.addWidget(self....</w:t>
      </w:r>
    </w:p>
    <w:p w14:paraId="540856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top_l.addLayout(title_box); top_l.addStretch()</w:t>
      </w:r>
    </w:p>
    <w:p w14:paraId="2C86DF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self.state_chip = pill('本地SQLite · 演示数据', 'info'); top_l.addWidget(self.state...</w:t>
      </w:r>
    </w:p>
    <w:p w14:paraId="5EC431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self.quick_submit = QPushButton('进入工作台'); self.quick_submit.clicked.connect(l...</w:t>
      </w:r>
    </w:p>
    <w:p w14:paraId="48C42B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top_l.addWidget(self.quick_submit)</w:t>
      </w:r>
    </w:p>
    <w:p w14:paraId="70C28A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shell_layout.addWidget(topbar)</w:t>
      </w:r>
    </w:p>
    <w:p w14:paraId="6ABDA9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self.stack = QStackedWidget(); shell_layout.addWidget(self.stack, 1)</w:t>
      </w:r>
    </w:p>
    <w:p w14:paraId="5FC979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self.pages = []</w:t>
      </w:r>
    </w:p>
    <w:p w14:paraId="2E3CE0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groups = [</w:t>
      </w:r>
    </w:p>
    <w:p w14:paraId="71C75D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('总览与项目', [('数据集驾驶舱', '▣', DashboardPage), ('数据集项目管理', '◫', DatasetPage),...</w:t>
      </w:r>
    </w:p>
    <w:p w14:paraId="3958985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('生产配置', [('标签体系管理', '🏷', LabelSchemaPage), ('标注规范管理', '📐', AnnotationSpe...</w:t>
      </w:r>
    </w:p>
    <w:p w14:paraId="33D928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('标注生产', [('样本标注生产工作台', '⌖', AnnotationWorkbench), ('文本标注工作台', '✎', TextA...</w:t>
      </w:r>
    </w:p>
    <w:p w14:paraId="7CC9A1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('质量闭环', [('质量校验中心', '✓', QualityCenterPage), ('多人一致性分析', '≋', ConsensusP...</w:t>
      </w:r>
    </w:p>
    <w:p w14:paraId="0A136F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('交付与审计', [('数据集版本管理', '⎇', VersionPage), ('训练格式导出中心', '⇲', ExportPage), ...</w:t>
      </w:r>
    </w:p>
    <w:p w14:paraId="5C8FB4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 w14:paraId="7A9FEB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group_name, page_classes in groups:</w:t>
      </w:r>
    </w:p>
    <w:p w14:paraId="2982DB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group_label = QLabel(group_name); group_label.setObjectName('navGroup'); ...</w:t>
      </w:r>
    </w:p>
    <w:p w14:paraId="5A250A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for name, icon, cls in page_classes:</w:t>
      </w:r>
    </w:p>
    <w:p w14:paraId="1FD224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page = cls(user)</w:t>
      </w:r>
    </w:p>
    <w:p w14:paraId="54A1DAC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self.stack.addWidget(page)</w:t>
      </w:r>
    </w:p>
    <w:p w14:paraId="409C57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btn = QPushButton(f'{icon}  {name}'); btn.setCheckable(True)</w:t>
      </w:r>
    </w:p>
    <w:p w14:paraId="0A0648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btn.clicked.connect(lambda checked=False, idx=len(self.pages), n=name...</w:t>
      </w:r>
    </w:p>
    <w:p w14:paraId="5AB97C4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if not can_access(user['role'], name):</w:t>
      </w:r>
    </w:p>
    <w:p w14:paraId="315F0A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btn.setEnabled(False)</w:t>
      </w:r>
    </w:p>
    <w:p w14:paraId="05981C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btn.setToolTip('当前角色无权限访问此模块')</w:t>
      </w:r>
    </w:p>
    <w:p w14:paraId="734D4C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self.nav_buttons_layout.addWidget(btn)</w:t>
      </w:r>
    </w:p>
    <w:p w14:paraId="4E1515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self.pages.append((name, page, btn))</w:t>
      </w:r>
    </w:p>
    <w:p w14:paraId="082ACE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self.nav_buttons_layout.addStretch()</w:t>
      </w:r>
    </w:p>
    <w:p w14:paraId="17DF46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logout = ghost(QPushButton('退出登录')); logout.clicked.connect(self.close)</w:t>
      </w:r>
    </w:p>
    <w:p w14:paraId="39A9C9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nav_layout.addWidget(logout)</w:t>
      </w:r>
    </w:p>
    <w:p w14:paraId="45F6C2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main.addWidget(self.nav); main.addWidget(shell, 1)</w:t>
      </w:r>
    </w:p>
    <w:p w14:paraId="15EAF5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i, (n, _, b) in enumerate(self.pages):</w:t>
      </w:r>
    </w:p>
    <w:p w14:paraId="2AC2E2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b.isEnabled(): self.switch_page(i, n); break</w:t>
      </w:r>
    </w:p>
    <w:p w14:paraId="73BFAE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switch_by_name(self, name: str):</w:t>
      </w:r>
    </w:p>
    <w:p w14:paraId="080F94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idx, (n, _, btn) in enumerate(self.pages):</w:t>
      </w:r>
    </w:p>
    <w:p w14:paraId="73FA8793">
      <w:r>
        <w:br w:type="page"/>
      </w:r>
    </w:p>
    <w:p w14:paraId="5F9747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n == name:</w:t>
      </w:r>
    </w:p>
    <w:p w14:paraId="1C29A8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self.switch_page(idx, n)</w:t>
      </w:r>
    </w:p>
    <w:p w14:paraId="3B9645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return</w:t>
      </w:r>
    </w:p>
    <w:p w14:paraId="5EF7F3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switch_page(self, idx: int, name: str):</w:t>
      </w:r>
    </w:p>
    <w:p w14:paraId="31BCE6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self.pages[idx][2].isEnabled():</w:t>
      </w:r>
    </w:p>
    <w:p w14:paraId="64D741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'权限不足', '当前角色无权访问该功能。')</w:t>
      </w:r>
    </w:p>
    <w:p w14:paraId="73BC76A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204FD9C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_, _, btn in self.pages: btn.setChecked(False)</w:t>
      </w:r>
    </w:p>
    <w:p w14:paraId="28339F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self.pages[idx][2].setChecked(True)</w:t>
      </w:r>
    </w:p>
    <w:p w14:paraId="5D4E61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self.stack.setCurrentIndex(idx)</w:t>
      </w:r>
    </w:p>
    <w:p w14:paraId="29B0DB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self.page_title.setText(name)</w:t>
      </w:r>
    </w:p>
    <w:p w14:paraId="42547F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hints = {</w:t>
      </w:r>
    </w:p>
    <w:p w14:paraId="329216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'数据集驾驶舱': '从交付视角看样本、标注、质检、返工和版本是否达标。',</w:t>
      </w:r>
    </w:p>
    <w:p w14:paraId="1BCAB2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'样本标注生产工作台': '按风险优先处理预标注、人工修正、实时自检和返工说明。',</w:t>
      </w:r>
    </w:p>
    <w:p w14:paraId="71E930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'质量校验中心': '结合自动规则、人工复核和返工工作流处理高风险样本。',</w:t>
      </w:r>
    </w:p>
    <w:p w14:paraId="1CE651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'训练格式导出中心': '执行交付前检查并导出 YOLO / COCO / VOC / JSONL。',</w:t>
      </w:r>
    </w:p>
    <w:p w14:paraId="2A205A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 w14:paraId="179370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self.page_hint.setText(hints.get(name, '围绕 AI 训练样本生产、质量校验和数据集交付提供真实业务操作。'))</w:t>
      </w:r>
    </w:p>
    <w:p w14:paraId="6B04AD0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page = self.pages[idx][1]</w:t>
      </w:r>
    </w:p>
    <w:p w14:paraId="26DE73B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hasattr(page, 'refresh'): page.refresh()</w:t>
      </w:r>
    </w:p>
    <w:p w14:paraId="027FFF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collections import Counter</w:t>
      </w:r>
    </w:p>
    <w:p w14:paraId="5B5CCD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0194B2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6DC0E2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secondary, danger, success, make_proj...</w:t>
      </w:r>
    </w:p>
    <w:p w14:paraId="472DF7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app.widgets.visual_widgets import MiniBarChart, PipelineWidget, RiskHeatmap, Wor...</w:t>
      </w:r>
    </w:p>
    <w:p w14:paraId="312F79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list_samples, dashboard_metrics</w:t>
      </w:r>
    </w:p>
    <w:p w14:paraId="65826D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app.services.quality_service import issues_for_project, run_quality_check, revie...</w:t>
      </w:r>
    </w:p>
    <w:p w14:paraId="7A2D32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app.services.rework_service import create_rework</w:t>
      </w:r>
    </w:p>
    <w:p w14:paraId="0477A6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</w:t>
      </w:r>
    </w:p>
    <w:p w14:paraId="249210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QualityCenterPage(QWidget):</w:t>
      </w:r>
    </w:p>
    <w:p w14:paraId="5756FD4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304C27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 = user</w:t>
      </w:r>
    </w:p>
    <w:p w14:paraId="160ACB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page_root('质量校验中心', '从“问题表”升级为质量闭环作战台：风险优先、批量扫描、人工复核、返工单、...</w:t>
      </w:r>
    </w:p>
    <w:p w14:paraId="2D0A62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attach_page(self, root)</w:t>
      </w:r>
    </w:p>
    <w:p w14:paraId="1FB708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 = QFrame(); bar.setProperty('card', True); bar_l = QHBoxLayout(bar); bar_...</w:t>
      </w:r>
    </w:p>
    <w:p w14:paraId="4D220F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 = make_project_combo(list_projects()); self.project_combo....</w:t>
      </w:r>
    </w:p>
    <w:p w14:paraId="280622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scan = QPushButton('批量执行自动质量校验'); scan.clicked.connect(self.batch_scan)</w:t>
      </w:r>
    </w:p>
    <w:p w14:paraId="762B1D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passbtn = success(QPushButton('人工复核通过')); passbtn.clicked.connect(lambda: sel...</w:t>
      </w:r>
    </w:p>
    <w:p w14:paraId="31C360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rework = danger(QPushButton('退回返工')); rework.clicked.connect(self.rework_sele...</w:t>
      </w:r>
    </w:p>
    <w:p w14:paraId="56B2B0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locate = secondary(QPushButton('问题定位说明')); locate.clicked.connect(self.locate...</w:t>
      </w:r>
    </w:p>
    <w:p w14:paraId="359A0A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w in [QLabel('项目'), self.project_combo, scan, passbtn, rework, locate]: b...</w:t>
      </w:r>
    </w:p>
    <w:p w14:paraId="2C1C0C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bar_l.addStretch(); self.layout.addWidget(bar)</w:t>
      </w:r>
    </w:p>
    <w:p w14:paraId="7CEEE72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self.summary_grid = QGridLayout(); self.summary_grid.setSpacing(12); self.lay...</w:t>
      </w:r>
    </w:p>
    <w:p w14:paraId="4FBE72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self.summary_cards = []</w:t>
      </w:r>
    </w:p>
    <w:p w14:paraId="615A57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flow_card = QFrame(); flow_card.setProperty('card', True); fl=QVBoxLayout(flo...</w:t>
      </w:r>
    </w:p>
    <w:p w14:paraId="10754A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self.flow = PipelineWidget([]); fl.addWidget(self.flow)</w:t>
      </w:r>
    </w:p>
    <w:p w14:paraId="248319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self.layout.addWidget(flow_card)</w:t>
      </w:r>
    </w:p>
    <w:p w14:paraId="7EE48D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 = QSplitter(Qt.Orientation.Horizontal)</w:t>
      </w:r>
    </w:p>
    <w:p w14:paraId="76F2A4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 = QFrame(); left.setProperty('card', True); ll=QVBoxLayout(left)</w:t>
      </w:r>
    </w:p>
    <w:p w14:paraId="0E6E59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ll.addWidget(title_label('高风险样本推荐队列', '优先展示低置信、返工多次、自动异常、Ground Truth 抽检相关样本。'))</w:t>
      </w:r>
    </w:p>
    <w:p w14:paraId="223CC14B">
      <w:r>
        <w:br w:type="page"/>
      </w:r>
    </w:p>
    <w:p w14:paraId="68AD84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self.sample_table = QTableWidget(); ll.addWidget(self.sample_table, 2)</w:t>
      </w:r>
    </w:p>
    <w:p w14:paraId="0A3AA6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self.review_gate = ChecklistWidget([]); ll.addWidget(QLabel('复核门禁')); ll.addW...</w:t>
      </w:r>
    </w:p>
    <w:p w14:paraId="2B490A7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splitter.addWidget(left)</w:t>
      </w:r>
    </w:p>
    <w:p w14:paraId="5646DF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 = QFrame(); right.setProperty('card', True); rl=QVBoxLayout(right)</w:t>
      </w:r>
    </w:p>
    <w:p w14:paraId="695C2F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rl.addWidget(title_label('问题分布与打开问题', '质量问题按照严重度、规则和样本定位展示，支持联动返工。'))</w:t>
      </w:r>
    </w:p>
    <w:p w14:paraId="2B32F4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charts = QHBoxLayout(); self.severity_chart=MiniBarChart('严重度分布', []); self.t...</w:t>
      </w:r>
    </w:p>
    <w:p w14:paraId="4B502E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charts.addWidget(self.severity_chart); charts.addWidget(self.type_heat); rl.a...</w:t>
      </w:r>
    </w:p>
    <w:p w14:paraId="388E49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 = QTableWidget(); rl.addWidget(self.table, 2)</w:t>
      </w:r>
    </w:p>
    <w:p w14:paraId="484603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splitter.addWidget(right)</w:t>
      </w:r>
    </w:p>
    <w:p w14:paraId="31EE8D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splitter.setSizes([610, 870])</w:t>
      </w:r>
    </w:p>
    <w:p w14:paraId="5BB213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self.layout.addWidget(splitter, 1)</w:t>
      </w:r>
    </w:p>
    <w:p w14:paraId="0CD25F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29A880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self.project_combo.blockSignals(True); cur = self.project_combo.currentData()...</w:t>
      </w:r>
    </w:p>
    <w:p w14:paraId="164AA5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p in list_projects(): self.project_combo.addItem(f"{p['code']}｜{p['name']...</w:t>
      </w:r>
    </w:p>
    <w:p w14:paraId="66B75DE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cur:</w:t>
      </w:r>
    </w:p>
    <w:p w14:paraId="1A4367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idx = self.project_combo.findData(cur)</w:t>
      </w:r>
    </w:p>
    <w:p w14:paraId="71692F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idx &gt;= 0: self.project_combo.setCurrentIndex(idx)</w:t>
      </w:r>
    </w:p>
    <w:p w14:paraId="2439D6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self.project_combo.blockSignals(False)</w:t>
      </w:r>
    </w:p>
    <w:p w14:paraId="16F613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 = self.project_combo.currentData()</w:t>
      </w:r>
    </w:p>
    <w:p w14:paraId="238A995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pid: return</w:t>
      </w:r>
    </w:p>
    <w:p w14:paraId="48D33C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metrics = dashboard_metrics(pid)</w:t>
      </w:r>
    </w:p>
    <w:p w14:paraId="462318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c in self.summary_cards: c.setParent(None)</w:t>
      </w:r>
    </w:p>
    <w:p w14:paraId="61B044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self.summary_cards.clear()</w:t>
      </w:r>
    </w:p>
    <w:p w14:paraId="43BA27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data = [</w:t>
      </w:r>
    </w:p>
    <w:p w14:paraId="24F618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('打开问题', str(len([i for i in issues_for_project(pid) if i.get('status') !...</w:t>
      </w:r>
    </w:p>
    <w:p w14:paraId="44A9B1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('质检通过率', f"{metrics.get('manual_pass_rate',0):.1f}%", '人工质检通过样本比例', 'gre...</w:t>
      </w:r>
    </w:p>
    <w:p w14:paraId="476975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('一致性评分', f"{metrics.get('consensus_score',0):.1f}", '多人重叠标注综合得分', 'blue'),</w:t>
      </w:r>
    </w:p>
    <w:p w14:paraId="0139F7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('返工率', f"{metrics.get('rework_rate',0)*100:.1f}%", '退回返工样本占比', 'amber'),</w:t>
      </w:r>
    </w:p>
    <w:p w14:paraId="462614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 w14:paraId="41F6B0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i,(t,v,d,tone) in enumerate(data):</w:t>
      </w:r>
    </w:p>
    <w:p w14:paraId="7C12969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wc=WorkflowCard(t,v,d,t,tone); wc.clicked.connect(lambda x: QMessageBox.i...</w:t>
      </w:r>
    </w:p>
    <w:p w14:paraId="4FB4DE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self.summary_grid.addWidget(wc,0,i); self.summary_cards.append(wc)</w:t>
      </w:r>
    </w:p>
    <w:p w14:paraId="2E5AD2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issues_for_project(pid)</w:t>
      </w:r>
    </w:p>
    <w:p w14:paraId="06DBD04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[('sample_code','样本编号'),('filename','文件/文本'),('i...</w:t>
      </w:r>
    </w:p>
    <w:p w14:paraId="5E6BF8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sev = Counter(r.get('severity','中') for r in rows)</w:t>
      </w:r>
    </w:p>
    <w:p w14:paraId="319230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self.severity_chart.set_data([('高', sev.get('高',0)), ('中', sev.get('中',0)), (...</w:t>
      </w:r>
    </w:p>
    <w:p w14:paraId="1B2C340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typ = Counter(r.get('issue_type','未知') for r in rows)</w:t>
      </w:r>
    </w:p>
    <w:p w14:paraId="120526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self.type_heat.set_data(dict(typ.most_common(9)))</w:t>
      </w:r>
    </w:p>
    <w:p w14:paraId="14FB9C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samples = list_samples(pid)</w:t>
      </w:r>
    </w:p>
    <w:p w14:paraId="4E67C3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def risk(s):</w:t>
      </w:r>
    </w:p>
    <w:p w14:paraId="092E5B8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 (35 if s['qc_status']=='待质检' else 0) + (s.get('rework_count') or 0...</w:t>
      </w:r>
    </w:p>
    <w:p w14:paraId="39ECE6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samples = sorted(samples, key=risk, reverse=True)</w:t>
      </w:r>
    </w:p>
    <w:p w14:paraId="785D99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risk_rows = [{**s, 'risk_score': risk(s), 'recommend': '立即复核' if risk(s)&gt;=50 ...</w:t>
      </w:r>
    </w:p>
    <w:p w14:paraId="15218AA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fill_table(self.sample_table, risk_rows, [('id','样本ID'),('sample_code','样本编号'...</w:t>
      </w:r>
    </w:p>
    <w:p w14:paraId="6F6E6C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gate_items = [</w:t>
      </w:r>
    </w:p>
    <w:p w14:paraId="348B80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('已完成自动质检', len(rows) &gt;= 0, f'打开问题 {len(rows)} 条'),</w:t>
      </w:r>
    </w:p>
    <w:p w14:paraId="24EA14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('高风险优先复核', any(r['risk_score'] &gt;= 50 for r in risk_rows), '队列已按风险分排序'),</w:t>
      </w:r>
    </w:p>
    <w:p w14:paraId="1A5B90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('返工单可追踪', metrics.get('rework_total',0) &gt;= 0, f"返工任务 {metrics.get('rewor...</w:t>
      </w:r>
    </w:p>
    <w:p w14:paraId="721553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('交付风险可解释', bool(metrics.get('health_advice')), '健康度扣分项已生成'),</w:t>
      </w:r>
    </w:p>
    <w:p w14:paraId="299750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 w14:paraId="6955F9D9">
      <w:r>
        <w:br w:type="page"/>
      </w:r>
    </w:p>
    <w:p w14:paraId="23240C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self.review_gate.set_items(gate_items)</w:t>
      </w:r>
    </w:p>
    <w:p w14:paraId="43A105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self.flow.set_stages([('自动扫描', len(samples)), ('打开问题', len(rows)), ('待复核', me...</w:t>
      </w:r>
    </w:p>
    <w:p w14:paraId="5FE8C7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batch_scan(self):</w:t>
      </w:r>
    </w:p>
    <w:p w14:paraId="58CA7F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 = self.project_combo.currentData(); samples = list_samples(pid)[:40]</w:t>
      </w:r>
    </w:p>
    <w:p w14:paraId="0E2FD8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count = 0</w:t>
      </w:r>
    </w:p>
    <w:p w14:paraId="6A84DE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s in samples: count += len(run_quality_check(s['id'], self.user['username...</w:t>
      </w:r>
    </w:p>
    <w:p w14:paraId="272A7B9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'批量质检完成', f'已扫描 {len(samples)} 个样本，累计发现 {count}...</w:t>
      </w:r>
    </w:p>
    <w:p w14:paraId="4F7365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self.refresh()</w:t>
      </w:r>
    </w:p>
    <w:p w14:paraId="4B055A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selected_sample_id(self):</w:t>
      </w:r>
    </w:p>
    <w:p w14:paraId="7A9A7E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 = self.sample_table.currentRow()</w:t>
      </w:r>
    </w:p>
    <w:p w14:paraId="2F4DA8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 &lt; 0:</w:t>
      </w:r>
    </w:p>
    <w:p w14:paraId="4852CC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'未选择样本', '请先在高风险样本队列中选择一条样本。')</w:t>
      </w:r>
    </w:p>
    <w:p w14:paraId="6752C0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 None</w:t>
      </w:r>
    </w:p>
    <w:p w14:paraId="2BB96F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int(self.sample_table.item(row, 0).text())</w:t>
      </w:r>
    </w:p>
    <w:p w14:paraId="4F5CE6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review_selected(self, passed: bool):</w:t>
      </w:r>
    </w:p>
    <w:p w14:paraId="71C3DA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self.selected_sample_id()</w:t>
      </w:r>
    </w:p>
    <w:p w14:paraId="6F953C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sid: return</w:t>
      </w:r>
    </w:p>
    <w:p w14:paraId="6A10A1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reviewer_decision(sid, passed, self.user['username'], '人工复核结论由质量校验中心提交。')</w:t>
      </w:r>
    </w:p>
    <w:p w14:paraId="1E67FA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'质检结论已记录', '该样本已写入人工质检结论，并同步更新样本状态。')</w:t>
      </w:r>
    </w:p>
    <w:p w14:paraId="625D08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self.refresh()</w:t>
      </w:r>
    </w:p>
    <w:p w14:paraId="7FEA43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rework_selected(self):</w:t>
      </w:r>
    </w:p>
    <w:p w14:paraId="6E4B1E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sid = self.selected_sample_id()</w:t>
      </w:r>
    </w:p>
    <w:p w14:paraId="50F382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sid: return</w:t>
      </w:r>
    </w:p>
    <w:p w14:paraId="3BD1AEC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dlg = QDialog(self); dlg.setWindowTitle('退回返工'); form=QFormLayout(dlg)</w:t>
      </w:r>
    </w:p>
    <w:p w14:paraId="662182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issue=QTextEdit('helmet 漏标 1 处，person 框边界偏移，预标注未完全确认。')</w:t>
      </w:r>
    </w:p>
    <w:p w14:paraId="77874C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req=QTextEdit('请补充漏标对象，调整偏移框，点击重新自检后再二次提交；若类别不确定，请标记疑难进入仲裁。')</w:t>
      </w:r>
    </w:p>
    <w:p w14:paraId="1DFB70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form.addRow('质检问题说明', issue); form.addRow('返工要求', req)</w:t>
      </w:r>
    </w:p>
    <w:p w14:paraId="32477E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buttons=QDialogButtonBox(QDialogButtonBox.StandardButton.Ok|QDialogButtonBox....</w:t>
      </w:r>
    </w:p>
    <w:p w14:paraId="31DE3B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dlg.exec():</w:t>
      </w:r>
    </w:p>
    <w:p w14:paraId="63B377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create_rework(sid, self.user['username'], '人工质检退回', issue.toPlainText(), ...</w:t>
      </w:r>
    </w:p>
    <w:p w14:paraId="1507CB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 '返工单已生成', '样本已退回标注员返工，并进入返工闭环管理。')</w:t>
      </w:r>
    </w:p>
    <w:p w14:paraId="1D15CD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self.refresh()</w:t>
      </w:r>
    </w:p>
    <w:p w14:paraId="13E5CB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locate_issue(self):</w:t>
      </w:r>
    </w:p>
    <w:p w14:paraId="287903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 = self.table.currentRow()</w:t>
      </w:r>
    </w:p>
    <w:p w14:paraId="00D358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 &lt; 0:</w:t>
      </w:r>
    </w:p>
    <w:p w14:paraId="25B627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QMessageBox.information(self,'问题定位','请选择打开问题记录。'); return</w:t>
      </w:r>
    </w:p>
    <w:p w14:paraId="6A2968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vals = [self.table.item(row, c).text() if self.table.item(row,c) else '' for ...</w:t>
      </w:r>
    </w:p>
    <w:p w14:paraId="1C0A86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QMessageBox.information(self,'问题定位说明', f"问题：{vals[2]}\n严重程度：{vals[3]}\n位置：{va...</w:t>
      </w:r>
    </w:p>
    <w:p w14:paraId="7D45FF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061747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358FF4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make_project_combo, secondary</w:t>
      </w:r>
    </w:p>
    <w:p w14:paraId="32446D8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</w:t>
      </w:r>
    </w:p>
    <w:p w14:paraId="787745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app.services.report_service import generate_report, list_reports</w:t>
      </w:r>
    </w:p>
    <w:p w14:paraId="27AFE7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ReportPage(QWidget):</w:t>
      </w:r>
    </w:p>
    <w:p w14:paraId="617919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1A973D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self.user=user</w:t>
      </w:r>
    </w:p>
    <w:p w14:paraId="36D857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root,self.layout=page_root('报告生成中心')</w:t>
      </w:r>
    </w:p>
    <w:p w14:paraId="6B5C2F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wrap=QVBoxLayout(self); wrap.setContentsMargins(0,0,0,0); wrap.addWidget(root)</w:t>
      </w:r>
    </w:p>
    <w:p w14:paraId="6ABBEF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bar=QHBoxLayout(); self.project_combo=make_project_combo(list_projects()); se...</w:t>
      </w:r>
    </w:p>
    <w:p w14:paraId="4A6033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self.report_type=QComboBox(); self.report_type.addItems(['数据集导入体检报告','标注任务进度报...</w:t>
      </w:r>
    </w:p>
    <w:p w14:paraId="058F9FFB">
      <w:r>
        <w:br w:type="page"/>
      </w:r>
    </w:p>
    <w:p w14:paraId="00F488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gen=QPushButton('生成报告'); gen.clicked.connect(self.generate)</w:t>
      </w:r>
    </w:p>
    <w:p w14:paraId="1606F0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openbtn=secondary(QPushButton('预览选中报告')); openbtn.clicked.connect(self.preview)</w:t>
      </w:r>
    </w:p>
    <w:p w14:paraId="052594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w in [QLabel('项目'),self.project_combo,QLabel('报告类型'),self.report_type,gen...</w:t>
      </w:r>
    </w:p>
    <w:p w14:paraId="59A8B8C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bar.addStretch(); self.layout.addLayout(bar)</w:t>
      </w:r>
    </w:p>
    <w:p w14:paraId="680789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self.table=QTableWidget(); self.layout.addWidget(self.table,1)</w:t>
      </w:r>
    </w:p>
    <w:p w14:paraId="0D7CE0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self.preview_text=QTextEdit(); self.preview_text.setReadOnly(True); self.layo...</w:t>
      </w:r>
    </w:p>
    <w:p w14:paraId="201A70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521A8C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rows=list_reports(self.project_combo.currentData()) if self.project_combo.cur...</w:t>
      </w:r>
    </w:p>
    <w:p w14:paraId="6B4E0BA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[('id','ID'),('report_type','类型'),('title','标题')...</w:t>
      </w:r>
    </w:p>
    <w:p w14:paraId="66A8ED7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generate(self):</w:t>
      </w:r>
    </w:p>
    <w:p w14:paraId="7CB479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path=generate_report(self.project_combo.currentData(), self.report_type.curre...</w:t>
      </w:r>
    </w:p>
    <w:p w14:paraId="6167C8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QMessageBox.information(self,'报告已生成',f'报告文件已生成：\n{path}')</w:t>
      </w:r>
    </w:p>
    <w:p w14:paraId="0CE256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self.refresh()</w:t>
      </w:r>
    </w:p>
    <w:p w14:paraId="0651A6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preview(self):</w:t>
      </w:r>
    </w:p>
    <w:p w14:paraId="0872D4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row=self.table.currentRow()</w:t>
      </w:r>
    </w:p>
    <w:p w14:paraId="54D7E4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row&lt;0: QMessageBox.warning(self,'未选择报告','请先选择一条报告记录。'); return</w:t>
      </w:r>
    </w:p>
    <w:p w14:paraId="4A612C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path=Path(self.table.item(row,3).text())</w:t>
      </w:r>
    </w:p>
    <w:p w14:paraId="383E2B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self.preview_text.setText(path.read_text(encoding='utf-8') if path.exists() e...</w:t>
      </w:r>
    </w:p>
    <w:p w14:paraId="186A37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17A554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make_project_combo, secondary</w:t>
      </w:r>
    </w:p>
    <w:p w14:paraId="54F0BB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</w:t>
      </w:r>
    </w:p>
    <w:p w14:paraId="7A53A6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app.services.rework_service import list_reworks, update_rework_status</w:t>
      </w:r>
    </w:p>
    <w:p w14:paraId="7B73847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ReworkPage(QWidget):</w:t>
      </w:r>
    </w:p>
    <w:p w14:paraId="50D4D1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53DD62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self.user=user</w:t>
      </w:r>
    </w:p>
    <w:p w14:paraId="34957A9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root,self.layout=page_root('返工闭环管理')</w:t>
      </w:r>
    </w:p>
    <w:p w14:paraId="680BB1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wrap=QVBoxLayout(self); wrap.setContentsMargins(0,0,0,0); wrap.addWidget(root)</w:t>
      </w:r>
    </w:p>
    <w:p w14:paraId="04415C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bar=QHBoxLayout(); self.project_combo=make_project_combo(list_projects()); se...</w:t>
      </w:r>
    </w:p>
    <w:p w14:paraId="04DD70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start=QPushButton('领取/开始返工'); start.clicked.connect(lambda:self.update_status...</w:t>
      </w:r>
    </w:p>
    <w:p w14:paraId="47AB4E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submit=QPushButton('返工完成并二次提交'); submit.clicked.connect(lambda:self.update_st...</w:t>
      </w:r>
    </w:p>
    <w:p w14:paraId="238142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review=QPushButton('二次质检通过'); review.clicked.connect(lambda:self.update_statu...</w:t>
      </w:r>
    </w:p>
    <w:p w14:paraId="2EA3BB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reject=secondary(QPushButton('再次退回/仲裁处理')); reject.clicked.connect(self.arbit...</w:t>
      </w:r>
    </w:p>
    <w:p w14:paraId="6CDF0D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w in [QLabel('项目'),self.project_combo,start,submit,review,reject]: bar.ad...</w:t>
      </w:r>
    </w:p>
    <w:p w14:paraId="38C11F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bar.addStretch(); self.layout.addLayout(bar)</w:t>
      </w:r>
    </w:p>
    <w:p w14:paraId="6D8021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self.table=QTableWidget(); self.layout.addWidget(self.table,1)</w:t>
      </w:r>
    </w:p>
    <w:p w14:paraId="6A69C9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7278E1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rows=list_reworks(self.project_combo.currentData()) if self.project_combo.cur...</w:t>
      </w:r>
    </w:p>
    <w:p w14:paraId="3C5CB7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[('id','ID'),('rework_code','返工编号'),('sample_cod...</w:t>
      </w:r>
    </w:p>
    <w:p w14:paraId="542EE2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selected_id(self):</w:t>
      </w:r>
    </w:p>
    <w:p w14:paraId="6EC50D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row=self.table.currentRow()</w:t>
      </w:r>
    </w:p>
    <w:p w14:paraId="3B3BC0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row&lt;0: QMessageBox.warning(self,'未选择返工单','请先选择一条返工单。'); return None</w:t>
      </w:r>
    </w:p>
    <w:p w14:paraId="4E21EE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int(self.table.item(row,0).text())</w:t>
      </w:r>
    </w:p>
    <w:p w14:paraId="5D11DE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update_status(self,status):</w:t>
      </w:r>
    </w:p>
    <w:p w14:paraId="3EAAEF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rid=self.selected_id();</w:t>
      </w:r>
    </w:p>
    <w:p w14:paraId="58634D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rid: return</w:t>
      </w:r>
    </w:p>
    <w:p w14:paraId="6676FD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update_rework_status(rid,status,self.user['username'],f'{self.user["display_n...</w:t>
      </w:r>
    </w:p>
    <w:p w14:paraId="18A5A3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QMessageBox.information(self,'状态已更新',f'返工单已更新为：{status}。')</w:t>
      </w:r>
    </w:p>
    <w:p w14:paraId="017F81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self.refresh()</w:t>
      </w:r>
    </w:p>
    <w:p w14:paraId="747C94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arbitrate(self):</w:t>
      </w:r>
    </w:p>
    <w:p w14:paraId="5986D5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rid=self.selected_id();</w:t>
      </w:r>
    </w:p>
    <w:p w14:paraId="198A4BD0">
      <w:r>
        <w:br w:type="page"/>
      </w:r>
    </w:p>
    <w:p w14:paraId="4EC19F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rid: return</w:t>
      </w:r>
    </w:p>
    <w:p w14:paraId="6FE968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dlg=QDialog(self); dlg.setWindowTitle('仲裁/再次退回'); form=QFormLayout(dlg)</w:t>
      </w:r>
    </w:p>
    <w:p w14:paraId="7A19AD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note=QTextEdit('多次返工后仍存在类别边界分歧，建议由项目管理员仲裁并更新标注规范。')</w:t>
      </w:r>
    </w:p>
    <w:p w14:paraId="57C364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form.addRow('仲裁意见',note); buttons=QDialogButtonBox(QDialogButtonBox.StandardB...</w:t>
      </w:r>
    </w:p>
    <w:p w14:paraId="0E9D3AE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buttons.accepted.connect(dlg.accept); buttons.rejected.connect(dlg.reject)</w:t>
      </w:r>
    </w:p>
    <w:p w14:paraId="7E7477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dlg.exec():</w:t>
      </w:r>
    </w:p>
    <w:p w14:paraId="2867CE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update_rework_status(rid,'仲裁处理',self.user['username'],note.toPlainText())</w:t>
      </w:r>
    </w:p>
    <w:p w14:paraId="0EED1A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QMessageBox.information(self,'已进入仲裁','返工单已进入仲裁处理状态，意见已记录。')</w:t>
      </w:r>
    </w:p>
    <w:p w14:paraId="34D998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self.refresh()</w:t>
      </w:r>
    </w:p>
    <w:p w14:paraId="7270AB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(</w:t>
      </w:r>
    </w:p>
    <w:p w14:paraId="2377D8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QWidget, QVBoxLayout, QHBoxLayout, QLabel, QPushButton, QListWidget, QListWidgetI...</w:t>
      </w:r>
    </w:p>
    <w:p w14:paraId="1CB7C3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QTextEdit, QComboBox, QTableWidget, QSplitter, QFrame, QMessageBox, QSpinBox,</w:t>
      </w:r>
    </w:p>
    <w:p w14:paraId="72A31D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QCheckBox, QTabWidget, QGridLayout, QGroupBox</w:t>
      </w:r>
    </w:p>
    <w:p w14:paraId="1E2DA7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</w:t>
      </w:r>
    </w:p>
    <w:p w14:paraId="764E63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5EC663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secondary, pill</w:t>
      </w:r>
    </w:p>
    <w:p w14:paraId="1C8DF8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list_samples, get_labels, ann...</w:t>
      </w:r>
    </w:p>
    <w:p w14:paraId="58BF42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app.services.quality_service import run_quality_check</w:t>
      </w:r>
    </w:p>
    <w:p w14:paraId="55F39F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execute, fetch_all, fetch_one, log_action</w:t>
      </w:r>
    </w:p>
    <w:p w14:paraId="011B33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TextAnnotationPage(QWidget):</w:t>
      </w:r>
    </w:p>
    <w:p w14:paraId="18BAF9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"""高信息密度文本标注工作台。</w:t>
      </w:r>
    </w:p>
    <w:p w14:paraId="59EFD4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设计目标：减少中间大面积空白，把文本分类、实体标注、LLM偏好评价、</w:t>
      </w:r>
    </w:p>
    <w:p w14:paraId="5665EC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质量问题和提交门禁放在同一屏内，便于真实生产作业连续处理。</w:t>
      </w:r>
    </w:p>
    <w:p w14:paraId="465782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"""</w:t>
      </w:r>
    </w:p>
    <w:p w14:paraId="1C72D6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14F498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</w:t>
      </w:r>
    </w:p>
    <w:p w14:paraId="23DF47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self.user = user</w:t>
      </w:r>
    </w:p>
    <w:p w14:paraId="4293B3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self.project_id = None</w:t>
      </w:r>
    </w:p>
    <w:p w14:paraId="5A043F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self.sample_id = None</w:t>
      </w:r>
    </w:p>
    <w:p w14:paraId="195E64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self.samples = []</w:t>
      </w:r>
    </w:p>
    <w:p w14:paraId="0D2DD5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 self.layout = page_root('文本标注工作台')</w:t>
      </w:r>
    </w:p>
    <w:p w14:paraId="391428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 = QVBoxLayout(self)</w:t>
      </w:r>
    </w:p>
    <w:p w14:paraId="303175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wrap.setContentsMargins(0, 0, 0, 0)</w:t>
      </w:r>
    </w:p>
    <w:p w14:paraId="60FAFE4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wrap.addWidget(root)</w:t>
      </w:r>
    </w:p>
    <w:p w14:paraId="1A1E79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self._build_top_bar()</w:t>
      </w:r>
    </w:p>
    <w:p w14:paraId="32BF81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self._build_metric_strip()</w:t>
      </w:r>
    </w:p>
    <w:p w14:paraId="10DDBE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self._build_work_area()</w:t>
      </w:r>
    </w:p>
    <w:p w14:paraId="33E55AD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_build_top_bar(self):</w:t>
      </w:r>
    </w:p>
    <w:p w14:paraId="631C69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 = QHBoxLayout()</w:t>
      </w:r>
    </w:p>
    <w:p w14:paraId="5FF613E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bar.setSpacing(8)</w:t>
      </w:r>
    </w:p>
    <w:p w14:paraId="743172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 = QComboBox()</w:t>
      </w:r>
    </w:p>
    <w:p w14:paraId="0C08EB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self.project_combo.currentIndexChanged.connect(self.project_changed)</w:t>
      </w:r>
    </w:p>
    <w:p w14:paraId="0F55DA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self.project_combo.setMinimumWidth(420)</w:t>
      </w:r>
    </w:p>
    <w:p w14:paraId="7733D0B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self.save_btn = QPushButton('保存')</w:t>
      </w:r>
    </w:p>
    <w:p w14:paraId="6E27E7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self.save_btn.clicked.connect(self.save_text_annotation)</w:t>
      </w:r>
    </w:p>
    <w:p w14:paraId="0E40DD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self.check_btn = QPushButton('自检')</w:t>
      </w:r>
    </w:p>
    <w:p w14:paraId="7F771F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self.check_btn.clicked.connect(self.self_check)</w:t>
      </w:r>
    </w:p>
    <w:p w14:paraId="41E959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self.pref_btn = secondary(QPushButton('AI评分建议'))</w:t>
      </w:r>
    </w:p>
    <w:p w14:paraId="7BCD45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self.pref_btn.clicked.connect(self.make_llm_eval)</w:t>
      </w:r>
    </w:p>
    <w:p w14:paraId="13F8D1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self.next_btn = secondary(QPushButton('保存并下一条'))</w:t>
      </w:r>
    </w:p>
    <w:p w14:paraId="1DECB22C">
      <w:r>
        <w:br w:type="page"/>
      </w:r>
    </w:p>
    <w:p w14:paraId="48F96A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self.next_btn.clicked.connect(self.save_and_next)</w:t>
      </w:r>
    </w:p>
    <w:p w14:paraId="6EC9DF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bar.addWidget(QLabel('项目'))</w:t>
      </w:r>
    </w:p>
    <w:p w14:paraId="365921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bar.addWidget(self.project_combo, 1)</w:t>
      </w:r>
    </w:p>
    <w:p w14:paraId="692936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bar.addWidget(self.save_btn)</w:t>
      </w:r>
    </w:p>
    <w:p w14:paraId="7F889A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bar.addWidget(self.next_btn)</w:t>
      </w:r>
    </w:p>
    <w:p w14:paraId="7CAB18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bar.addWidget(self.check_btn)</w:t>
      </w:r>
    </w:p>
    <w:p w14:paraId="317BF8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bar.addWidget(self.pref_btn)</w:t>
      </w:r>
    </w:p>
    <w:p w14:paraId="793F15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self.layout.addLayout(bar)</w:t>
      </w:r>
    </w:p>
    <w:p w14:paraId="0FC4A6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_build_metric_strip(self):</w:t>
      </w:r>
    </w:p>
    <w:p w14:paraId="2695EA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self.metric_box = QHBoxLayout()</w:t>
      </w:r>
    </w:p>
    <w:p w14:paraId="4A0FA0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self.metric_box.setSpacing(8)</w:t>
      </w:r>
    </w:p>
    <w:p w14:paraId="253563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self.metric_labels = {}</w:t>
      </w:r>
    </w:p>
    <w:p w14:paraId="3ABDAE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key, title, tone in [</w:t>
      </w:r>
    </w:p>
    <w:p w14:paraId="22281D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('total', '样本总数', 'info'),</w:t>
      </w:r>
    </w:p>
    <w:p w14:paraId="1CD8CD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('saved', '已保存', 'success'),</w:t>
      </w:r>
    </w:p>
    <w:p w14:paraId="126848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('risk', '风险样本', 'warn'),</w:t>
      </w:r>
    </w:p>
    <w:p w14:paraId="3902B5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('issues', '打开问题', 'danger'),</w:t>
      </w:r>
    </w:p>
    <w:p w14:paraId="7D0E65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('entities', '实体标注', 'info'),</w:t>
      </w:r>
    </w:p>
    <w:p w14:paraId="652FAA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('gate', '提交门禁', 'warn'),</w:t>
      </w:r>
    </w:p>
    <w:p w14:paraId="09224F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]:</w:t>
      </w:r>
    </w:p>
    <w:p w14:paraId="5E25F3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lab = pill(f'{title} 0', tone)</w:t>
      </w:r>
    </w:p>
    <w:p w14:paraId="7640E7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lab.setMinimumWidth(118)</w:t>
      </w:r>
    </w:p>
    <w:p w14:paraId="231161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self.metric_labels[key] = lab</w:t>
      </w:r>
    </w:p>
    <w:p w14:paraId="56CBF1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self.metric_box.addWidget(lab)</w:t>
      </w:r>
    </w:p>
    <w:p w14:paraId="0A7AEF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self.metric_box.addStretch()</w:t>
      </w:r>
    </w:p>
    <w:p w14:paraId="737E15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self.layout.addLayout(self.metric_box)</w:t>
      </w:r>
    </w:p>
    <w:p w14:paraId="32FCBF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_build_work_area(self):</w:t>
      </w:r>
    </w:p>
    <w:p w14:paraId="3A3F4D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 = QSplitter(Qt.Orientation.Horizontal)</w:t>
      </w:r>
    </w:p>
    <w:p w14:paraId="00ED5F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# 左侧：压缩后的样本队列 + 风险筛选 + 标签统计</w:t>
      </w:r>
    </w:p>
    <w:p w14:paraId="5AD6F7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 = QFrame()</w:t>
      </w:r>
    </w:p>
    <w:p w14:paraId="7A2FED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left.setProperty('card', True)</w:t>
      </w:r>
    </w:p>
    <w:p w14:paraId="1A1E37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 = QVBoxLayout(left)</w:t>
      </w:r>
    </w:p>
    <w:p w14:paraId="21B6FE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ll.setContentsMargins(10, 10, 10, 10)</w:t>
      </w:r>
    </w:p>
    <w:p w14:paraId="57D449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ll.setSpacing(8)</w:t>
      </w:r>
    </w:p>
    <w:p w14:paraId="2E1D3D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lh = QHBoxLayout()</w:t>
      </w:r>
    </w:p>
    <w:p w14:paraId="0EA64F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lh.addWidget(QLabel('文本样本队列'))</w:t>
      </w:r>
    </w:p>
    <w:p w14:paraId="6A2F7D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self.queue_filter = QComboBox()</w:t>
      </w:r>
    </w:p>
    <w:p w14:paraId="0A1B30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self.queue_filter.addItems(['全部', '只看风险', '只看空文本', '只看重复', '只看已保存', '只看待处理'])</w:t>
      </w:r>
    </w:p>
    <w:p w14:paraId="770AF3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self.queue_filter.currentIndexChanged.connect(self.reload_samples)</w:t>
      </w:r>
    </w:p>
    <w:p w14:paraId="105D7C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lh.addWidget(self.queue_filter)</w:t>
      </w:r>
    </w:p>
    <w:p w14:paraId="69F778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ll.addLayout(lh)</w:t>
      </w:r>
    </w:p>
    <w:p w14:paraId="4FAABC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self.list = QListWidget()</w:t>
      </w:r>
    </w:p>
    <w:p w14:paraId="5978DA9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self.list.setAlternatingRowColors(True)</w:t>
      </w:r>
    </w:p>
    <w:p w14:paraId="28C3B8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self.list.currentRowChanged.connect(self.select_sample)</w:t>
      </w:r>
    </w:p>
    <w:p w14:paraId="10E425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ll.addWidget(self.list, 4)</w:t>
      </w:r>
    </w:p>
    <w:p w14:paraId="261F7E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self.sample_snapshot = QTableWidget()</w:t>
      </w:r>
    </w:p>
    <w:p w14:paraId="4B1099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self.sample_snapshot.setMaximumHeight(170)</w:t>
      </w:r>
    </w:p>
    <w:p w14:paraId="0454C3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ll.addWidget(QLabel('当前队列快照'))</w:t>
      </w:r>
    </w:p>
    <w:p w14:paraId="2D7902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ll.addWidget(self.sample_snapshot, 1)</w:t>
      </w:r>
    </w:p>
    <w:p w14:paraId="1DF61D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splitter.addWidget(left)</w:t>
      </w:r>
    </w:p>
    <w:p w14:paraId="06B1B747">
      <w:r>
        <w:br w:type="page"/>
      </w:r>
    </w:p>
    <w:p w14:paraId="0CD81E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# 中间：原文、实体操作、质量问题和相似样本压在一个区域</w:t>
      </w:r>
    </w:p>
    <w:p w14:paraId="6B35D1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mid = QFrame()</w:t>
      </w:r>
    </w:p>
    <w:p w14:paraId="62B8DE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mid.setProperty('card', True)</w:t>
      </w:r>
    </w:p>
    <w:p w14:paraId="07726DB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ml = QVBoxLayout(mid)</w:t>
      </w:r>
    </w:p>
    <w:p w14:paraId="7F31FC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ml.setContentsMargins(10, 10, 10, 10)</w:t>
      </w:r>
    </w:p>
    <w:p w14:paraId="0FAB75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ml.setSpacing(8)</w:t>
      </w:r>
    </w:p>
    <w:p w14:paraId="55AB8A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mh = QHBoxLayout()</w:t>
      </w:r>
    </w:p>
    <w:p w14:paraId="633D95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self.sample_title = QLabel('当前样本：未选择')</w:t>
      </w:r>
    </w:p>
    <w:p w14:paraId="407314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self.sample_title.setProperty('sectionTitle', True)</w:t>
      </w:r>
    </w:p>
    <w:p w14:paraId="797912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mh.addWidget(self.sample_title, 1)</w:t>
      </w:r>
    </w:p>
    <w:p w14:paraId="28074F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self.current_status = pill('未加载', 'info')</w:t>
      </w:r>
    </w:p>
    <w:p w14:paraId="7BCCD28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mh.addWidget(self.current_status)</w:t>
      </w:r>
    </w:p>
    <w:p w14:paraId="616A3C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ml.addLayout(mh)</w:t>
      </w:r>
    </w:p>
    <w:p w14:paraId="1BEBA3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self.text_edit = QTextEdit()</w:t>
      </w:r>
    </w:p>
    <w:p w14:paraId="5BCE32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self.text_edit.setPlaceholderText('原始文本 / Prompt / response 内容。支持直接编辑修正训练样本。')</w:t>
      </w:r>
    </w:p>
    <w:p w14:paraId="583C8E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self.text_edit.setMinimumHeight(220)</w:t>
      </w:r>
    </w:p>
    <w:p w14:paraId="553D6BC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ml.addWidget(self.text_edit, 3)</w:t>
      </w:r>
    </w:p>
    <w:p w14:paraId="707E8E3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entbar = QHBoxLayout()</w:t>
      </w:r>
    </w:p>
    <w:p w14:paraId="140CE7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self.entity_label = QComboBox()</w:t>
      </w:r>
    </w:p>
    <w:p w14:paraId="5EAA9E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self.entity_label.addItems(['订单号', '商品名', '物流单号', '金额', '时间', '问题描述', '投诉对象',...</w:t>
      </w:r>
    </w:p>
    <w:p w14:paraId="67F48B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entbtn = QPushButton('添加选中实体')</w:t>
      </w:r>
    </w:p>
    <w:p w14:paraId="2DA0DE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entbtn.clicked.connect(self.add_entity)</w:t>
      </w:r>
    </w:p>
    <w:p w14:paraId="1A71CA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locate_btn = secondary(QPushButton('复制风险说明'))</w:t>
      </w:r>
    </w:p>
    <w:p w14:paraId="37A33D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locate_btn.clicked.connect(self.copy_risk_hint)</w:t>
      </w:r>
    </w:p>
    <w:p w14:paraId="025AEF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entbar.addWidget(QLabel('实体标签'))</w:t>
      </w:r>
    </w:p>
    <w:p w14:paraId="12A7F6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entbar.addWidget(self.entity_label, 1)</w:t>
      </w:r>
    </w:p>
    <w:p w14:paraId="580CF1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entbar.addWidget(entbtn)</w:t>
      </w:r>
    </w:p>
    <w:p w14:paraId="2BA750E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entbar.addWidget(locate_btn)</w:t>
      </w:r>
    </w:p>
    <w:p w14:paraId="765C28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ml.addLayout(entbar)</w:t>
      </w:r>
    </w:p>
    <w:p w14:paraId="54095D0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self.detail_tabs = QTabWidget()</w:t>
      </w:r>
    </w:p>
    <w:p w14:paraId="4DFF3F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self.entity_table = QTableWidget()</w:t>
      </w:r>
    </w:p>
    <w:p w14:paraId="210555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self.issue_table = QTableWidget()</w:t>
      </w:r>
    </w:p>
    <w:p w14:paraId="51F8B2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self.similar_table = QTableWidget()</w:t>
      </w:r>
    </w:p>
    <w:p w14:paraId="02FDC3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self.detail_tabs.addTab(self.entity_table, '实体结果')</w:t>
      </w:r>
    </w:p>
    <w:p w14:paraId="4F2C11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self.detail_tabs.addTab(self.issue_table, '质检问题')</w:t>
      </w:r>
    </w:p>
    <w:p w14:paraId="21D615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self.detail_tabs.addTab(self.similar_table, '相似/重复样本')</w:t>
      </w:r>
    </w:p>
    <w:p w14:paraId="5D2D58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ml.addWidget(self.detail_tabs, 2)</w:t>
      </w:r>
    </w:p>
    <w:p w14:paraId="3B53C93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splitter.addWidget(mid)</w:t>
      </w:r>
    </w:p>
    <w:p w14:paraId="6D87D6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# 右侧：把原来纵向散落的表单改成页签，减少空白和滚动</w:t>
      </w:r>
    </w:p>
    <w:p w14:paraId="220F7C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 = QFrame()</w:t>
      </w:r>
    </w:p>
    <w:p w14:paraId="1C782B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right.setProperty('card', True)</w:t>
      </w:r>
    </w:p>
    <w:p w14:paraId="131FF0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rl = QVBoxLayout(right)</w:t>
      </w:r>
    </w:p>
    <w:p w14:paraId="39D7B8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rl.setContentsMargins(10, 10, 10, 10)</w:t>
      </w:r>
    </w:p>
    <w:p w14:paraId="63BC17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rl.setSpacing(8)</w:t>
      </w:r>
    </w:p>
    <w:p w14:paraId="0C2FE9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 = QTabWidget()</w:t>
      </w:r>
    </w:p>
    <w:p w14:paraId="42D0D3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self.right_tabs.addTab(self._build_label_tab(), '分类')</w:t>
      </w:r>
    </w:p>
    <w:p w14:paraId="4A257F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self.right_tabs.addTab(self._build_llm_tab(), '评分')</w:t>
      </w:r>
    </w:p>
    <w:p w14:paraId="4544E62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self.right_tabs.addTab(self._build_gate_tab(), '门禁')</w:t>
      </w:r>
    </w:p>
    <w:p w14:paraId="2E58F7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self.right_tabs.addTab(self._build_spec_tab(), '规范')</w:t>
      </w:r>
    </w:p>
    <w:p w14:paraId="5BD618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rl.addWidget(self.right_tabs, 1)</w:t>
      </w:r>
    </w:p>
    <w:p w14:paraId="7856DD1A">
      <w:r>
        <w:br w:type="page"/>
      </w:r>
    </w:p>
    <w:p w14:paraId="26759B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splitter.addWidget(right)</w:t>
      </w:r>
    </w:p>
    <w:p w14:paraId="1EAD27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splitter.setSizes([285, 670, 390])</w:t>
      </w:r>
    </w:p>
    <w:p w14:paraId="49CD00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self.layout.addWidget(splitter, 1)</w:t>
      </w:r>
    </w:p>
    <w:p w14:paraId="19F479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_build_label_tab(self) -&gt; QWidget:</w:t>
      </w:r>
    </w:p>
    <w:p w14:paraId="28A18A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 = QWidget()</w:t>
      </w:r>
    </w:p>
    <w:p w14:paraId="4E69BE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 = QGridLayout(w)</w:t>
      </w:r>
    </w:p>
    <w:p w14:paraId="325457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gl.setContentsMargins(10, 10, 10, 10)</w:t>
      </w:r>
    </w:p>
    <w:p w14:paraId="3B9B4D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gl.setSpacing(7)</w:t>
      </w:r>
    </w:p>
    <w:p w14:paraId="37A50B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self.label_combo = QComboBox()</w:t>
      </w:r>
    </w:p>
    <w:p w14:paraId="43A3F3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self.multi_refund = QCheckBox('退款')</w:t>
      </w:r>
    </w:p>
    <w:p w14:paraId="3075BD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self.multi_logistics = QCheckBox('物流')</w:t>
      </w:r>
    </w:p>
    <w:p w14:paraId="229FB1E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self.multi_complain = QCheckBox('投诉')</w:t>
      </w:r>
    </w:p>
    <w:p w14:paraId="4C0387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self.multi_consult = QCheckBox('咨询')</w:t>
      </w:r>
    </w:p>
    <w:p w14:paraId="5A05A6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self.multi_after = QCheckBox('售后')</w:t>
      </w:r>
    </w:p>
    <w:p w14:paraId="3AA73E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self.multi_other = QCheckBox('其他')</w:t>
      </w:r>
    </w:p>
    <w:p w14:paraId="7F7DB0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gl.addWidget(QLabel('单标签分类'), 0, 0, 1, 2)</w:t>
      </w:r>
    </w:p>
    <w:p w14:paraId="393B22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gl.addWidget(self.label_combo, 1, 0, 1, 2)</w:t>
      </w:r>
    </w:p>
    <w:p w14:paraId="5A5C3A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gl.addWidget(QLabel('多标签/风险标签'), 2, 0, 1, 2)</w:t>
      </w:r>
    </w:p>
    <w:p w14:paraId="397543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idx, cb in enumerate([self.multi_refund, self.multi_logistics, self.multi...</w:t>
      </w:r>
    </w:p>
    <w:p w14:paraId="3D9860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gl.addWidget(cb, 3 + idx // 2, idx % 2)</w:t>
      </w:r>
    </w:p>
    <w:p w14:paraId="6A7C928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self.tag_hint = QLabel('建议：单标签用于主意图，多标签用于风险、售后链路和复核分流。')</w:t>
      </w:r>
    </w:p>
    <w:p w14:paraId="376379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self.tag_hint.setWordWrap(True)</w:t>
      </w:r>
    </w:p>
    <w:p w14:paraId="4D673C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gl.addWidget(self.tag_hint, 7, 0, 1, 2)</w:t>
      </w:r>
    </w:p>
    <w:p w14:paraId="453169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gl.setRowStretch(8, 1)</w:t>
      </w:r>
    </w:p>
    <w:p w14:paraId="0B12FD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w</w:t>
      </w:r>
    </w:p>
    <w:p w14:paraId="138590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_build_llm_tab(self) -&gt; QWidget:</w:t>
      </w:r>
    </w:p>
    <w:p w14:paraId="030583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 = QWidget()</w:t>
      </w:r>
    </w:p>
    <w:p w14:paraId="78DE10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 = QGridLayout(w)</w:t>
      </w:r>
    </w:p>
    <w:p w14:paraId="43F776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gl.setContentsMargins(10, 10, 10, 10)</w:t>
      </w:r>
    </w:p>
    <w:p w14:paraId="7AF767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gl.setSpacing(7)</w:t>
      </w:r>
    </w:p>
    <w:p w14:paraId="7382FB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self.score = QSpinBox()</w:t>
      </w:r>
    </w:p>
    <w:p w14:paraId="0C54B1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self.score.setRange(1, 5)</w:t>
      </w:r>
    </w:p>
    <w:p w14:paraId="1D5E111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self.score.setValue(4)</w:t>
      </w:r>
    </w:p>
    <w:p w14:paraId="5EE692F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self.preference = QComboBox()</w:t>
      </w:r>
    </w:p>
    <w:p w14:paraId="6F3F5F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self.preference.addItems(['A优于B', 'B优于A', '两者相当', '均不可用'])</w:t>
      </w:r>
    </w:p>
    <w:p w14:paraId="64FF7F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self.reason = QTextEdit()</w:t>
      </w:r>
    </w:p>
    <w:p w14:paraId="1C2ADD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self.reason.setPlaceholderText('评价理由不少于10字，例如：A回答完整、礼貌且符合客服规范。')</w:t>
      </w:r>
    </w:p>
    <w:p w14:paraId="223550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self.reason.setMinimumHeight(160)</w:t>
      </w:r>
    </w:p>
    <w:p w14:paraId="76D820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gl.addWidget(QLabel('质量评分'), 0, 0)</w:t>
      </w:r>
    </w:p>
    <w:p w14:paraId="30BEF7C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gl.addWidget(self.score, 0, 1)</w:t>
      </w:r>
    </w:p>
    <w:p w14:paraId="1E078F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gl.addWidget(QLabel('偏好选择'), 1, 0)</w:t>
      </w:r>
    </w:p>
    <w:p w14:paraId="5F25A6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gl.addWidget(self.preference, 1, 1)</w:t>
      </w:r>
    </w:p>
    <w:p w14:paraId="03F42FD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gl.addWidget(QLabel('评价理由'), 2, 0, 1, 2)</w:t>
      </w:r>
    </w:p>
    <w:p w14:paraId="166DDC1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gl.addWidget(self.reason, 3, 0, 1, 2)</w:t>
      </w:r>
    </w:p>
    <w:p w14:paraId="5A949A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w</w:t>
      </w:r>
    </w:p>
    <w:p w14:paraId="4B31C9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_build_gate_tab(self) -&gt; QWidget:</w:t>
      </w:r>
    </w:p>
    <w:p w14:paraId="3785DAA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 = QWidget()</w:t>
      </w:r>
    </w:p>
    <w:p w14:paraId="63BD73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 = QVBoxLayout(w)</w:t>
      </w:r>
    </w:p>
    <w:p w14:paraId="552119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lay.setContentsMargins(10, 10, 10, 10)</w:t>
      </w:r>
    </w:p>
    <w:p w14:paraId="3F5A23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lay.setSpacing(8)</w:t>
      </w:r>
    </w:p>
    <w:p w14:paraId="795445FD">
      <w:r>
        <w:br w:type="page"/>
      </w:r>
    </w:p>
    <w:p w14:paraId="58BF13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self.gate_table = QTableWidget()</w:t>
      </w:r>
    </w:p>
    <w:p w14:paraId="11A317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lay.addWidget(self.gate_table, 2)</w:t>
      </w:r>
    </w:p>
    <w:p w14:paraId="7BA424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self.quick_actions = QGroupBox('快速操作')</w:t>
      </w:r>
    </w:p>
    <w:p w14:paraId="7ECED8F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qa = QGridLayout(self.quick_actions)</w:t>
      </w:r>
    </w:p>
    <w:p w14:paraId="1BC9F7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auto_reason = secondary(QPushButton('补全评价理由'))</w:t>
      </w:r>
    </w:p>
    <w:p w14:paraId="412879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auto_reason.clicked.connect(self.make_llm_eval)</w:t>
      </w:r>
    </w:p>
    <w:p w14:paraId="4E73E4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run_check = QPushButton('立即自检')</w:t>
      </w:r>
    </w:p>
    <w:p w14:paraId="417482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run_check.clicked.connect(self.self_check)</w:t>
      </w:r>
    </w:p>
    <w:p w14:paraId="248D42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mark_hard = secondary(QPushButton('标记疑难'))</w:t>
      </w:r>
    </w:p>
    <w:p w14:paraId="082678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mark_hard.clicked.connect(self.mark_hard_sample)</w:t>
      </w:r>
    </w:p>
    <w:p w14:paraId="2DEE73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qa.addWidget(auto_reason, 0, 0)</w:t>
      </w:r>
    </w:p>
    <w:p w14:paraId="160B85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qa.addWidget(run_check, 0, 1)</w:t>
      </w:r>
    </w:p>
    <w:p w14:paraId="4BE41C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qa.addWidget(mark_hard, 1, 0, 1, 2)</w:t>
      </w:r>
    </w:p>
    <w:p w14:paraId="691112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lay.addWidget(self.quick_actions)</w:t>
      </w:r>
    </w:p>
    <w:p w14:paraId="35E656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w</w:t>
      </w:r>
    </w:p>
    <w:p w14:paraId="598791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_build_spec_tab(self) -&gt; QWidget:</w:t>
      </w:r>
    </w:p>
    <w:p w14:paraId="494436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 = QWidget()</w:t>
      </w:r>
    </w:p>
    <w:p w14:paraId="49CCD8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 = QVBoxLayout(w)</w:t>
      </w:r>
    </w:p>
    <w:p w14:paraId="0EB74B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lay.setContentsMargins(10, 10, 10, 10)</w:t>
      </w:r>
    </w:p>
    <w:p w14:paraId="64D7F5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txt = QTextEdit()</w:t>
      </w:r>
    </w:p>
    <w:p w14:paraId="3DDF93A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txt.setReadOnly(True)</w:t>
      </w:r>
    </w:p>
    <w:p w14:paraId="0773DC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txt.setText(</w:t>
      </w:r>
    </w:p>
    <w:p w14:paraId="5DCBBE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'文本标注规范\n\n'</w:t>
      </w:r>
    </w:p>
    <w:p w14:paraId="770A2A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'1. 主标签必须表达用户最核心意图。\n'</w:t>
      </w:r>
    </w:p>
    <w:p w14:paraId="6C3832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'2. 退款、物流、投诉、咨询、售后可作为多标签补充。\n'</w:t>
      </w:r>
    </w:p>
    <w:p w14:paraId="0E24D5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'3. 评价理由至少 10 字，应说明可训练价值与风险。\n'</w:t>
      </w:r>
    </w:p>
    <w:p w14:paraId="08CD02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'4. 实体边界必须完整，不要漏掉订单号、商品名、物流单号。\n'</w:t>
      </w:r>
    </w:p>
    <w:p w14:paraId="4A062A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'5. 空文本、重复文本、标签冲突和理由过短必须进入质检问题。\n'</w:t>
      </w:r>
    </w:p>
    <w:p w14:paraId="784316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'6. 难以判断时标记疑难，交由质检员仲裁。'</w:t>
      </w:r>
    </w:p>
    <w:p w14:paraId="404FB8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)</w:t>
      </w:r>
    </w:p>
    <w:p w14:paraId="5095DB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lay.addWidget(txt)</w:t>
      </w:r>
    </w:p>
    <w:p w14:paraId="27ACCD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w</w:t>
      </w:r>
    </w:p>
    <w:p w14:paraId="38FF6F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3298B37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self.project_combo.blockSignals(True)</w:t>
      </w:r>
    </w:p>
    <w:p w14:paraId="4E9ED8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self.project_combo.clear()</w:t>
      </w:r>
    </w:p>
    <w:p w14:paraId="2964A8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p in list_projects():</w:t>
      </w:r>
    </w:p>
    <w:p w14:paraId="0B0C2E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p['data_type'] == '文本':</w:t>
      </w:r>
    </w:p>
    <w:p w14:paraId="67FE39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self.project_combo.addItem(f"{p['code']}｜{p['name']}", p['id'])</w:t>
      </w:r>
    </w:p>
    <w:p w14:paraId="1C24FFD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self.project_combo.blockSignals(False)</w:t>
      </w:r>
    </w:p>
    <w:p w14:paraId="47B0D5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self.project_changed()</w:t>
      </w:r>
    </w:p>
    <w:p w14:paraId="6308DA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project_changed(self):</w:t>
      </w:r>
    </w:p>
    <w:p w14:paraId="5BA881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self.project_id = self.project_combo.currentData()</w:t>
      </w:r>
    </w:p>
    <w:p w14:paraId="09B1C9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self.label_combo.clear()</w:t>
      </w:r>
    </w:p>
    <w:p w14:paraId="7A647F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self.project_id:</w:t>
      </w:r>
    </w:p>
    <w:p w14:paraId="4E8CE0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for l in get_labels(self.project_id):</w:t>
      </w:r>
    </w:p>
    <w:p w14:paraId="5BC74E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self.label_combo.addItem(l['name'])</w:t>
      </w:r>
    </w:p>
    <w:p w14:paraId="309508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self.reload_samples()</w:t>
      </w:r>
    </w:p>
    <w:p w14:paraId="76AC364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self.update_metrics()</w:t>
      </w:r>
    </w:p>
    <w:p w14:paraId="63EE89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reload_samples(self):</w:t>
      </w:r>
    </w:p>
    <w:p w14:paraId="244FE25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self.list.clear()</w:t>
      </w:r>
    </w:p>
    <w:p w14:paraId="07A28517">
      <w:r>
        <w:br w:type="page"/>
      </w:r>
    </w:p>
    <w:p w14:paraId="3F289F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all_samples = list_samples(self.project_id, 'text') if self.project_id else []</w:t>
      </w:r>
    </w:p>
    <w:p w14:paraId="3812D5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mode = self.queue_filter.currentText() if hasattr(self, 'queue_filter') else ...</w:t>
      </w:r>
    </w:p>
    <w:p w14:paraId="78C73E4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self.samples = []</w:t>
      </w:r>
    </w:p>
    <w:p w14:paraId="41D7F3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s in all_samples:</w:t>
      </w:r>
    </w:p>
    <w:p w14:paraId="7A6BDC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risk = s['risk_tags'] or '无风险'</w:t>
      </w:r>
    </w:p>
    <w:p w14:paraId="658750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keep = (</w:t>
      </w:r>
    </w:p>
    <w:p w14:paraId="28F811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mode == '全部'</w:t>
      </w:r>
    </w:p>
    <w:p w14:paraId="06FE6B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or (mode == '只看风险' and risk != '无风险')</w:t>
      </w:r>
    </w:p>
    <w:p w14:paraId="023CC6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or (mode == '只看空文本' and '空文本' in risk)</w:t>
      </w:r>
    </w:p>
    <w:p w14:paraId="003ED2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or (mode == '只看重复' and ('重复' in risk or s.get('is_duplicate')))</w:t>
      </w:r>
    </w:p>
    <w:p w14:paraId="47F94A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or (mode == '只看已保存' and s['status'] == '已保存')</w:t>
      </w:r>
    </w:p>
    <w:p w14:paraId="1A8C48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or (mode == '只看待处理' and s['status'] != '已保存')</w:t>
      </w:r>
    </w:p>
    <w:p w14:paraId="432E50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)</w:t>
      </w:r>
    </w:p>
    <w:p w14:paraId="5B0E75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keep:</w:t>
      </w:r>
    </w:p>
    <w:p w14:paraId="5AA7EC5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self.samples.append(s)</w:t>
      </w:r>
    </w:p>
    <w:p w14:paraId="61F81C7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s in self.samples:</w:t>
      </w:r>
    </w:p>
    <w:p w14:paraId="3316B1A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text = (s['text_content'] or '【空文本】').replace('\n', ' ')[:44]</w:t>
      </w:r>
    </w:p>
    <w:p w14:paraId="054EF3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icon = '✓' if s['status'] == '已保存' else '•'</w:t>
      </w:r>
    </w:p>
    <w:p w14:paraId="1C20325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s['risk_tags'] and s['risk_tags'] != '无风险':</w:t>
      </w:r>
    </w:p>
    <w:p w14:paraId="6F438E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icon = '⚠'</w:t>
      </w:r>
    </w:p>
    <w:p w14:paraId="5FEA99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item = QListWidgetItem(f"{icon} {s['sample_code']}｜{s['status']}｜{s['risk...</w:t>
      </w:r>
    </w:p>
    <w:p w14:paraId="610A89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item.setData(Qt.ItemDataRole.UserRole, s['id'])</w:t>
      </w:r>
    </w:p>
    <w:p w14:paraId="44350B5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self.list.addItem(item)</w:t>
      </w:r>
    </w:p>
    <w:p w14:paraId="50335AF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self.samples:</w:t>
      </w:r>
    </w:p>
    <w:p w14:paraId="6F622C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self.list.setCurrentRow(0)</w:t>
      </w:r>
    </w:p>
    <w:p w14:paraId="756B29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self.update_snapshot(all_samples)</w:t>
      </w:r>
    </w:p>
    <w:p w14:paraId="1D5618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self.update_metrics()</w:t>
      </w:r>
    </w:p>
    <w:p w14:paraId="5EA534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update_snapshot(self, samples: list[dict]):</w:t>
      </w:r>
    </w:p>
    <w:p w14:paraId="62798B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samples:</w:t>
      </w:r>
    </w:p>
    <w:p w14:paraId="1F2481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fill_table(self.sample_snapshot, [], [('metric', '指标'), ('value', '数量')])</w:t>
      </w:r>
    </w:p>
    <w:p w14:paraId="72DAC03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7AFF4C6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[</w:t>
      </w:r>
    </w:p>
    <w:p w14:paraId="56F1CB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{'metric': '已保存', 'value': sum(1 for s in samples if s['status'] == '已保存')},</w:t>
      </w:r>
    </w:p>
    <w:p w14:paraId="08D995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{'metric': '风险', 'value': sum(1 for s in samples if (s['risk_tags'] or '无...</w:t>
      </w:r>
    </w:p>
    <w:p w14:paraId="523D9C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{'metric': '空文本', 'value': sum(1 for s in samples if '空文本' in (s['risk_ta...</w:t>
      </w:r>
    </w:p>
    <w:p w14:paraId="20B9DD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{'metric': '重复', 'value': sum(1 for s in samples if '重复' in (s['risk_tags...</w:t>
      </w:r>
    </w:p>
    <w:p w14:paraId="3854047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]</w:t>
      </w:r>
    </w:p>
    <w:p w14:paraId="28C6F8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fill_table(self.sample_snapshot, rows, [('metric', '指标'), ('value', '数量')])</w:t>
      </w:r>
    </w:p>
    <w:p w14:paraId="5361747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select_sample(self, row: int):</w:t>
      </w:r>
    </w:p>
    <w:p w14:paraId="45150F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 &lt; 0 or row &gt;= len(getattr(self, 'samples', [])):</w:t>
      </w:r>
    </w:p>
    <w:p w14:paraId="3C26D9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20CF9A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 = self.samples[row]</w:t>
      </w:r>
    </w:p>
    <w:p w14:paraId="6D63AF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self.sample_id = s['id']</w:t>
      </w:r>
    </w:p>
    <w:p w14:paraId="2AE878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self.text_edit.setText(s['text_content'] or '')</w:t>
      </w:r>
    </w:p>
    <w:p w14:paraId="1D3CC2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self.sample_title.setText(f"当前样本：{s['sample_code']}｜{s['risk_tags'] or '无风险'}")</w:t>
      </w:r>
    </w:p>
    <w:p w14:paraId="280D91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self.current_status.setText(s['status'])</w:t>
      </w:r>
    </w:p>
    <w:p w14:paraId="2C974F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anns = annotations_for_sample(self.sample_id)</w:t>
      </w:r>
    </w:p>
    <w:p w14:paraId="2C94A0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self._clear_multi_tags()</w:t>
      </w:r>
    </w:p>
    <w:p w14:paraId="01C646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anns:</w:t>
      </w:r>
    </w:p>
    <w:p w14:paraId="001C72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idx = self.label_combo.findText(anns[0]['label'])</w:t>
      </w:r>
    </w:p>
    <w:p w14:paraId="44F9EFBC">
      <w:r>
        <w:br w:type="page"/>
      </w:r>
    </w:p>
    <w:p w14:paraId="461BD1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idx &gt;= 0:</w:t>
      </w:r>
    </w:p>
    <w:p w14:paraId="511BE7F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self.label_combo.setCurrentIndex(idx)</w:t>
      </w:r>
    </w:p>
    <w:p w14:paraId="2A4903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self.reason.setText(anns[0].get('comment') or '')</w:t>
      </w:r>
    </w:p>
    <w:p w14:paraId="47F630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self._check_multi_tags([a['label'] for a in anns])</w:t>
      </w:r>
    </w:p>
    <w:p w14:paraId="231336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self.reload_entities_and_issues()</w:t>
      </w:r>
    </w:p>
    <w:p w14:paraId="709B359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self.update_metrics()</w:t>
      </w:r>
    </w:p>
    <w:p w14:paraId="2E960A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_clear_multi_tags(self):</w:t>
      </w:r>
    </w:p>
    <w:p w14:paraId="2CBDBF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cb in [self.multi_refund, self.multi_logistics, self.multi_complain, self...</w:t>
      </w:r>
    </w:p>
    <w:p w14:paraId="68B2F5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cb.setChecked(False)</w:t>
      </w:r>
    </w:p>
    <w:p w14:paraId="450C73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_check_multi_tags(self, labels: list[str]):</w:t>
      </w:r>
    </w:p>
    <w:p w14:paraId="1403ED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mapping = {</w:t>
      </w:r>
    </w:p>
    <w:p w14:paraId="3C3548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'退款': self.multi_refund,</w:t>
      </w:r>
    </w:p>
    <w:p w14:paraId="3861F4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'物流': self.multi_logistics,</w:t>
      </w:r>
    </w:p>
    <w:p w14:paraId="0469DC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'投诉': self.multi_complain,</w:t>
      </w:r>
    </w:p>
    <w:p w14:paraId="1EBA78C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'咨询': self.multi_consult,</w:t>
      </w:r>
    </w:p>
    <w:p w14:paraId="66213C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'售后': self.multi_after,</w:t>
      </w:r>
    </w:p>
    <w:p w14:paraId="5C39654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'其他': self.multi_other,</w:t>
      </w:r>
    </w:p>
    <w:p w14:paraId="12EB7A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 w14:paraId="6D3805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lab in labels:</w:t>
      </w:r>
    </w:p>
    <w:p w14:paraId="068F0F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lab in mapping:</w:t>
      </w:r>
    </w:p>
    <w:p w14:paraId="1C3EFBC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mapping[lab].setChecked(True)</w:t>
      </w:r>
    </w:p>
    <w:p w14:paraId="3BB838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save_text_annotation(self):</w:t>
      </w:r>
    </w:p>
    <w:p w14:paraId="54E822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</w:t>
      </w:r>
    </w:p>
    <w:p w14:paraId="618448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4F53CC8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execute("UPDATE samples SET text_content=?, status='已保存' WHERE id=?", (self.t...</w:t>
      </w:r>
    </w:p>
    <w:p w14:paraId="1D6F9B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anns = annotations_for_sample(self.sample_id)</w:t>
      </w:r>
    </w:p>
    <w:p w14:paraId="2B232B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 = self.label_combo.currentText()</w:t>
      </w:r>
    </w:p>
    <w:p w14:paraId="6D12B9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comment = self.reason.toPlainText()</w:t>
      </w:r>
    </w:p>
    <w:p w14:paraId="7C509E7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anns:</w:t>
      </w:r>
    </w:p>
    <w:p w14:paraId="11B9F6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execute("UPDATE annotations SET label=?, comment=?, status='已确认', updated...</w:t>
      </w:r>
    </w:p>
    <w:p w14:paraId="34E9D4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 w14:paraId="333E1F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execute("INSERT INTO annotations(sample_id,label,annotation_type,confiden...</w:t>
      </w:r>
    </w:p>
    <w:p w14:paraId="255605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# 记录多标签，避免重复插入同一标签</w:t>
      </w:r>
    </w:p>
    <w:p w14:paraId="328A908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selected = [cb.text() for cb in [self.multi_refund, self.multi_logistics, sel...</w:t>
      </w:r>
    </w:p>
    <w:p w14:paraId="154052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existing = {a['label'] for a in annotations_for_sample(self.sample_id)}</w:t>
      </w:r>
    </w:p>
    <w:p w14:paraId="0DA250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lab in selected:</w:t>
      </w:r>
    </w:p>
    <w:p w14:paraId="1AC86F9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lab not in existing:</w:t>
      </w:r>
    </w:p>
    <w:p w14:paraId="1C70A4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execute("INSERT INTO annotations(sample_id,label,annotation_type,conf...</w:t>
      </w:r>
    </w:p>
    <w:p w14:paraId="13C3540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log_action(self.user['username'], '保存文本标注', f"样本{self.sample_id} 标签{label}")</w:t>
      </w:r>
    </w:p>
    <w:p w14:paraId="6FCF10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self.reload_entities_and_issues()</w:t>
      </w:r>
    </w:p>
    <w:p w14:paraId="39F118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self.update_metrics()</w:t>
      </w:r>
    </w:p>
    <w:p w14:paraId="0FD357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self.current_status.setText('已保存')</w:t>
      </w:r>
    </w:p>
    <w:p w14:paraId="05FAE66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save_and_next(self):</w:t>
      </w:r>
    </w:p>
    <w:p w14:paraId="60FC4D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self.save_text_annotation()</w:t>
      </w:r>
    </w:p>
    <w:p w14:paraId="2AC99B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 = self.list.currentRow()</w:t>
      </w:r>
    </w:p>
    <w:p w14:paraId="26518F2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 + 1 &lt; self.list.count():</w:t>
      </w:r>
    </w:p>
    <w:p w14:paraId="325CDC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self.list.setCurrentRow(row + 1)</w:t>
      </w:r>
    </w:p>
    <w:p w14:paraId="55BA88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 w14:paraId="3820BD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QMessageBox.information(self, '任务完成', '当前筛选队列已处理到最后一条。')</w:t>
      </w:r>
    </w:p>
    <w:p w14:paraId="6DABDA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add_entity(self):</w:t>
      </w:r>
    </w:p>
    <w:p w14:paraId="68774A5F">
      <w:r>
        <w:br w:type="page"/>
      </w:r>
    </w:p>
    <w:p w14:paraId="2762858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</w:t>
      </w:r>
    </w:p>
    <w:p w14:paraId="1F5FAB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5C99FB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cur = self.text_edit.textCursor()</w:t>
      </w:r>
    </w:p>
    <w:p w14:paraId="6E86D9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selected = cur.selectedText()</w:t>
      </w:r>
    </w:p>
    <w:p w14:paraId="5BE190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selected:</w:t>
      </w:r>
    </w:p>
    <w:p w14:paraId="6D0F6A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QMessageBox.warning(self, '未选择文本', '请在文本框中选中一个片段后再添加实体。')</w:t>
      </w:r>
    </w:p>
    <w:p w14:paraId="3574A4A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2915604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start = cur.selectionStart()</w:t>
      </w:r>
    </w:p>
    <w:p w14:paraId="70F019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end = cur.selectionEnd()</w:t>
      </w:r>
    </w:p>
    <w:p w14:paraId="61B7C8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label = self.entity_label.currentText()</w:t>
      </w:r>
    </w:p>
    <w:p w14:paraId="6635D11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execute("INSERT INTO annotations(sample_id,label,annotation_type,entity_start...</w:t>
      </w:r>
    </w:p>
    <w:p w14:paraId="7322FE2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self.reload_entities_and_issues()</w:t>
      </w:r>
    </w:p>
    <w:p w14:paraId="1F96E7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self.update_metrics()</w:t>
      </w:r>
    </w:p>
    <w:p w14:paraId="09C3F9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'实体已添加', f'已添加实体：{label} = {selected}')</w:t>
      </w:r>
    </w:p>
    <w:p w14:paraId="000D07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self_check(self):</w:t>
      </w:r>
    </w:p>
    <w:p w14:paraId="1264C33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</w:t>
      </w:r>
    </w:p>
    <w:p w14:paraId="13889F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6526026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self.save_text_annotation()</w:t>
      </w:r>
    </w:p>
    <w:p w14:paraId="5E8264B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 = run_quality_check(self.sample_id, self.user['username'])</w:t>
      </w:r>
    </w:p>
    <w:p w14:paraId="4F8E9B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'文本质量自检完成', f'检出 {len(issues)} 个文本质量问题，已刷新质检问题页...</w:t>
      </w:r>
    </w:p>
    <w:p w14:paraId="560F4A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self.reload_entities_and_issues()</w:t>
      </w:r>
    </w:p>
    <w:p w14:paraId="0A63490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self.update_metrics()</w:t>
      </w:r>
    </w:p>
    <w:p w14:paraId="68C59E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make_llm_eval(self):</w:t>
      </w:r>
    </w:p>
    <w:p w14:paraId="772A56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self.preference.setCurrentIndex(0)</w:t>
      </w:r>
    </w:p>
    <w:p w14:paraId="44F4D0B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self.score.setValue(4)</w:t>
      </w:r>
    </w:p>
    <w:p w14:paraId="0DA2870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self.reason.setText('A回答更完整、礼貌且能覆盖用户核心诉求；B回答态度生硬，缺少可执行处理方案，不适合作为训练样本。')</w:t>
      </w:r>
    </w:p>
    <w:p w14:paraId="41B956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self.right_tabs.setCurrentIndex(1)</w:t>
      </w:r>
    </w:p>
    <w:p w14:paraId="4151BD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'评分建议已生成', '系统已根据安全性、完整性、指令遵循和表达质量生成评价建议，可人工修改后...</w:t>
      </w:r>
    </w:p>
    <w:p w14:paraId="141DCA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mark_hard_sample(self):</w:t>
      </w:r>
    </w:p>
    <w:p w14:paraId="69C827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</w:t>
      </w:r>
    </w:p>
    <w:p w14:paraId="1D7DB6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6036E8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execute("UPDATE samples SET risk_tags='疑难样本' WHERE id=?", (self.sample_id,))</w:t>
      </w:r>
    </w:p>
    <w:p w14:paraId="441DCAB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log_action(self.user['username'], '标记疑难文本样本', f'样本{self.sample_id}')</w:t>
      </w:r>
    </w:p>
    <w:p w14:paraId="7AF03B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self.reload_samples()</w:t>
      </w:r>
    </w:p>
    <w:p w14:paraId="7B5032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 '已标记疑难', '样本已进入疑难/仲裁视角，可由质检员复核。')</w:t>
      </w:r>
    </w:p>
    <w:p w14:paraId="294CFE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copy_risk_hint(self):</w:t>
      </w:r>
    </w:p>
    <w:p w14:paraId="0CF450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self.sample_id:</w:t>
      </w:r>
    </w:p>
    <w:p w14:paraId="0415B4D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3CB52C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 = fetch_all("SELECT issue_type,severity,suggestion FROM quality_issues...</w:t>
      </w:r>
    </w:p>
    <w:p w14:paraId="644FED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issues:</w:t>
      </w:r>
    </w:p>
    <w:p w14:paraId="2AF47C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self.reason.setText('\n'.join([f"{i['severity']}风险：{i['issue_type']}，建议：{...</w:t>
      </w:r>
    </w:p>
    <w:p w14:paraId="2EBD668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else:</w:t>
      </w:r>
    </w:p>
    <w:p w14:paraId="399608E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self.reason.setText('当前样本暂无自动质检问题，可从用户意图、标签一致性和可训练价值角度填写评价理由。')</w:t>
      </w:r>
    </w:p>
    <w:p w14:paraId="6DFA140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reload_entities_and_issues(self):</w:t>
      </w:r>
    </w:p>
    <w:p w14:paraId="1CE41D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entities = []</w:t>
      </w:r>
    </w:p>
    <w:p w14:paraId="3B9AF5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 = []</w:t>
      </w:r>
    </w:p>
    <w:p w14:paraId="14F73A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similar = []</w:t>
      </w:r>
    </w:p>
    <w:p w14:paraId="04A62CB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gates = []</w:t>
      </w:r>
    </w:p>
    <w:p w14:paraId="035174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self.sample_id:</w:t>
      </w:r>
    </w:p>
    <w:p w14:paraId="458131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entities = fetch_all("SELECT annotation_type,label,entity_text,entity_sta...</w:t>
      </w:r>
    </w:p>
    <w:p w14:paraId="2A5A7992">
      <w:r>
        <w:br w:type="page"/>
      </w:r>
    </w:p>
    <w:p w14:paraId="17A4F29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issues = fetch_all("SELECT issue_type,severity,position_text,suggestion,s...</w:t>
      </w:r>
    </w:p>
    <w:p w14:paraId="1F13BA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current = fetch_one("SELECT text_content,risk_tags,status FROM samples WH...</w:t>
      </w:r>
    </w:p>
    <w:p w14:paraId="4163417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current and current['text_content']:</w:t>
      </w:r>
    </w:p>
    <w:p w14:paraId="0BCBA4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key = current['text_content'][:8]</w:t>
      </w:r>
    </w:p>
    <w:p w14:paraId="743D78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similar = fetch_all("SELECT sample_code,status,risk_tags,text_content...</w:t>
      </w:r>
    </w:p>
    <w:p w14:paraId="1DCEA6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text_len = len(self.text_edit.toPlainText().strip())</w:t>
      </w:r>
    </w:p>
    <w:p w14:paraId="18CB7F7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reason_len = len(self.reason.toPlainText().strip())</w:t>
      </w:r>
    </w:p>
    <w:p w14:paraId="777A49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gates = [</w:t>
      </w:r>
    </w:p>
    <w:p w14:paraId="2205F1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{'item': '主标签', 'result': '通过' if self.label_combo.currentText() else...</w:t>
      </w:r>
    </w:p>
    <w:p w14:paraId="664C95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{'item': '文本长度', 'result': '通过' if text_len &gt;= 5 else '阻断', 'advice':...</w:t>
      </w:r>
    </w:p>
    <w:p w14:paraId="70BB2D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{'item': '评价理由', 'result': '通过' if reason_len &gt;= 10 else '提醒', 'advic...</w:t>
      </w:r>
    </w:p>
    <w:p w14:paraId="627944F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{'item': '质检问题', 'result': '通过' if not issues else f'{len(issues)}项待处...</w:t>
      </w:r>
    </w:p>
    <w:p w14:paraId="67CBE5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]</w:t>
      </w:r>
    </w:p>
    <w:p w14:paraId="1DF7EA7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fill_table(self.entity_table, entities, [('annotation_type', '类型'), ('label',...</w:t>
      </w:r>
    </w:p>
    <w:p w14:paraId="2DF9FD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fill_table(self.issue_table, issues, [('issue_type', '问题'), ('severity', '严重度...</w:t>
      </w:r>
    </w:p>
    <w:p w14:paraId="0919D7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fill_table(self.similar_table, similar, [('sample_code', '样本'), ('status', '状...</w:t>
      </w:r>
    </w:p>
    <w:p w14:paraId="1D3F7E4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fill_table(self.gate_table, gates, [('item', '门禁项'), ('result', '结果'), ('advi...</w:t>
      </w:r>
    </w:p>
    <w:p w14:paraId="27B7258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update_metrics(self):</w:t>
      </w:r>
    </w:p>
    <w:p w14:paraId="685DCA7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self.project_id:</w:t>
      </w:r>
    </w:p>
    <w:p w14:paraId="6CD740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02EE49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rows = fetch_all("SELECT id,status,risk_tags FROM samples WHERE project_id=? ...</w:t>
      </w:r>
    </w:p>
    <w:p w14:paraId="535BF94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total = len(rows)</w:t>
      </w:r>
    </w:p>
    <w:p w14:paraId="4BA0B2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saved = sum(1 for r in rows if r['status'] == '已保存')</w:t>
      </w:r>
    </w:p>
    <w:p w14:paraId="22A0542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risk = sum(1 for r in rows if (r['risk_tags'] or '无风险') != '无风险')</w:t>
      </w:r>
    </w:p>
    <w:p w14:paraId="5FEF84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issues = fetch_one("SELECT COUNT(*) c FROM quality_issues qi JOIN samples s O...</w:t>
      </w:r>
    </w:p>
    <w:p w14:paraId="1AE59E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entities = fetch_one("SELECT COUNT(*) c FROM annotations a JOIN samples s ON ...</w:t>
      </w:r>
    </w:p>
    <w:p w14:paraId="702E1A4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gate_text = '通过' if total and saved == total and (issues['c'] if issues else ...</w:t>
      </w:r>
    </w:p>
    <w:p w14:paraId="4C91A6E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values = {</w:t>
      </w:r>
    </w:p>
    <w:p w14:paraId="11A391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'total': f'样本总数 {total}',</w:t>
      </w:r>
    </w:p>
    <w:p w14:paraId="4D13689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'saved': f'已保存 {saved}',</w:t>
      </w:r>
    </w:p>
    <w:p w14:paraId="3744A82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'risk': f'风险样本 {risk}',</w:t>
      </w:r>
    </w:p>
    <w:p w14:paraId="3601EF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'issues': f"打开问题 {issues['c'] if issues else 0}",</w:t>
      </w:r>
    </w:p>
    <w:p w14:paraId="11538B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'entities': f"实体标注 {entities['c'] if entities else 0}",</w:t>
      </w:r>
    </w:p>
    <w:p w14:paraId="0BBFB1C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'gate': f'提交门禁 {gate_text}',</w:t>
      </w:r>
    </w:p>
    <w:p w14:paraId="7788D80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}</w:t>
      </w:r>
    </w:p>
    <w:p w14:paraId="159C49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k, v in values.items():</w:t>
      </w:r>
    </w:p>
    <w:p w14:paraId="50FEEB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self.metric_labels[k].setText(v)</w:t>
      </w:r>
    </w:p>
    <w:p w14:paraId="092308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(</w:t>
      </w:r>
    </w:p>
    <w:p w14:paraId="7A5688D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QWidget, QVBoxLayout, QHBoxLayout, QLabel, QPushButton, QTableWidget,</w:t>
      </w:r>
    </w:p>
    <w:p w14:paraId="4F089C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QTableWidgetItem, QHeaderView, QFrame, QMessageBox, QComboBox, QSizePolicy</w:t>
      </w:r>
    </w:p>
    <w:p w14:paraId="2F93BE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)</w:t>
      </w:r>
    </w:p>
    <w:p w14:paraId="06FC1C1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</w:t>
      </w:r>
    </w:p>
    <w:p w14:paraId="1764AC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PyQt6.QtGui import QColor</w:t>
      </w:r>
    </w:p>
    <w:p w14:paraId="61ECD7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SEVERITY_ORDER = {'高': 3, '中': 2, '低': 1}</w:t>
      </w:r>
    </w:p>
    <w:p w14:paraId="4961A0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page_root(title: str, subtitle: str | None = None, show_header: bool = False) -&gt; ...</w:t>
      </w:r>
    </w:p>
    <w:p w14:paraId="6684826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root = QWidget()</w:t>
      </w:r>
    </w:p>
    <w:p w14:paraId="1284D4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root.setObjectName('pageRoot')</w:t>
      </w:r>
    </w:p>
    <w:p w14:paraId="44A617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layout = QVBoxLayout(root)</w:t>
      </w:r>
    </w:p>
    <w:p w14:paraId="52BCE2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layout.setContentsMargins(16, 14, 16, 14)</w:t>
      </w:r>
    </w:p>
    <w:p w14:paraId="2C3708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layout.setSpacing(12)</w:t>
      </w:r>
    </w:p>
    <w:p w14:paraId="4B680303">
      <w:r>
        <w:br w:type="page"/>
      </w:r>
    </w:p>
    <w:p w14:paraId="2D8F2E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show_header:</w:t>
      </w:r>
    </w:p>
    <w:p w14:paraId="1091092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header = QHBoxLayout()</w:t>
      </w:r>
    </w:p>
    <w:p w14:paraId="54DF39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title_box = QVBoxLayout(); title_box.setSpacing(3)</w:t>
      </w:r>
    </w:p>
    <w:p w14:paraId="03B7E4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 = QLabel(title)</w:t>
      </w:r>
    </w:p>
    <w:p w14:paraId="167821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lab.setProperty('pageTitle', True)</w:t>
      </w:r>
    </w:p>
    <w:p w14:paraId="325052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title_box.addWidget(lab)</w:t>
      </w:r>
    </w:p>
    <w:p w14:paraId="03240F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subtitle:</w:t>
      </w:r>
    </w:p>
    <w:p w14:paraId="0C9ACD0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sub = QLabel(subtitle)</w:t>
      </w:r>
    </w:p>
    <w:p w14:paraId="18821CE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sub.setProperty('pageSubtitle', True)</w:t>
      </w:r>
    </w:p>
    <w:p w14:paraId="49BF06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sub.setWordWrap(True)</w:t>
      </w:r>
    </w:p>
    <w:p w14:paraId="4DB548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title_box.addWidget(sub)</w:t>
      </w:r>
    </w:p>
    <w:p w14:paraId="0DDC9B2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header.addLayout(title_box)</w:t>
      </w:r>
    </w:p>
    <w:p w14:paraId="146B3D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header.addStretch()</w:t>
      </w:r>
    </w:p>
    <w:p w14:paraId="616361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layout.addLayout(header)</w:t>
      </w:r>
    </w:p>
    <w:p w14:paraId="1A9C1E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root, layout</w:t>
      </w:r>
    </w:p>
    <w:p w14:paraId="1A3DA3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card(object_name: str | None = None) -&gt; QFrame:</w:t>
      </w:r>
    </w:p>
    <w:p w14:paraId="008C671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 = QFrame()</w:t>
      </w:r>
    </w:p>
    <w:p w14:paraId="22B13F5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f.setProperty('card', True)</w:t>
      </w:r>
    </w:p>
    <w:p w14:paraId="5DA535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object_name:</w:t>
      </w:r>
    </w:p>
    <w:p w14:paraId="5E3AFC2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f.setObjectName(object_name)</w:t>
      </w:r>
    </w:p>
    <w:p w14:paraId="0BEDFC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f.setFrameShape(QFrame.Shape.NoFrame)</w:t>
      </w:r>
    </w:p>
    <w:p w14:paraId="595A3AA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</w:t>
      </w:r>
    </w:p>
    <w:p w14:paraId="1D334B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glass_card() -&gt; QFrame:</w:t>
      </w:r>
    </w:p>
    <w:p w14:paraId="02702B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 = card()</w:t>
      </w:r>
    </w:p>
    <w:p w14:paraId="2AB82B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f.setProperty('glass', True)</w:t>
      </w:r>
    </w:p>
    <w:p w14:paraId="1B50DB7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f</w:t>
      </w:r>
    </w:p>
    <w:p w14:paraId="348B3B2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secondary(btn: QPushButton) -&gt; QPushButton:</w:t>
      </w:r>
    </w:p>
    <w:p w14:paraId="2EBB861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btn.setProperty('secondary', True)</w:t>
      </w:r>
    </w:p>
    <w:p w14:paraId="547F378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btn</w:t>
      </w:r>
    </w:p>
    <w:p w14:paraId="01624CF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ghost(btn: QPushButton) -&gt; QPushButton:</w:t>
      </w:r>
    </w:p>
    <w:p w14:paraId="5BB1C4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btn.setProperty('ghost', True)</w:t>
      </w:r>
    </w:p>
    <w:p w14:paraId="362DA36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btn</w:t>
      </w:r>
    </w:p>
    <w:p w14:paraId="1F2683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danger(btn: QPushButton) -&gt; QPushButton:</w:t>
      </w:r>
    </w:p>
    <w:p w14:paraId="036CF1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btn.setProperty('danger', True)</w:t>
      </w:r>
    </w:p>
    <w:p w14:paraId="186454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btn</w:t>
      </w:r>
    </w:p>
    <w:p w14:paraId="551B21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success(btn: QPushButton) -&gt; QPushButton:</w:t>
      </w:r>
    </w:p>
    <w:p w14:paraId="13FA07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btn.setProperty('success', True)</w:t>
      </w:r>
    </w:p>
    <w:p w14:paraId="22BBF6D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btn</w:t>
      </w:r>
    </w:p>
    <w:p w14:paraId="37E388C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pill(text: str, tone: str = 'info') -&gt; QLabel:</w:t>
      </w:r>
    </w:p>
    <w:p w14:paraId="7F689CA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 = QLabel(text)</w:t>
      </w:r>
    </w:p>
    <w:p w14:paraId="2500B43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label.setProperty('pill', tone)</w:t>
      </w:r>
    </w:p>
    <w:p w14:paraId="53893F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label.setAlignment(Qt.AlignmentFlag.AlignCenter)</w:t>
      </w:r>
    </w:p>
    <w:p w14:paraId="7455A1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label.setMinimumHeight(24)</w:t>
      </w:r>
    </w:p>
    <w:p w14:paraId="323BA59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label</w:t>
      </w:r>
    </w:p>
    <w:p w14:paraId="7C3A7E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title_label(text: str, subtitle: str | None = None) -&gt; QWidget:</w:t>
      </w:r>
    </w:p>
    <w:p w14:paraId="3B43E6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box = QWidget(); lay = QVBoxLayout(box); lay.setContentsMargins(0, 0, 0, 0); lay....</w:t>
      </w:r>
    </w:p>
    <w:p w14:paraId="22D159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 = QLabel(text); t.setProperty('sectionTitle', True); lay.addWidget(t)</w:t>
      </w:r>
    </w:p>
    <w:p w14:paraId="3B880B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if subtitle:</w:t>
      </w:r>
    </w:p>
    <w:p w14:paraId="4424E2A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 = QLabel(subtitle); s.setProperty('sectionSubtitle', True); s.setWordWrap(T...</w:t>
      </w:r>
    </w:p>
    <w:p w14:paraId="5C7C8A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box</w:t>
      </w:r>
    </w:p>
    <w:p w14:paraId="33B23754">
      <w:r>
        <w:br w:type="page"/>
      </w:r>
    </w:p>
    <w:p w14:paraId="434CB79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fill_table(table: QTableWidget, rows: list[dict], columns: list[tuple[str, str]]):</w:t>
      </w:r>
    </w:p>
    <w:p w14:paraId="5AA191D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table.setColumnCount(len(columns))</w:t>
      </w:r>
    </w:p>
    <w:p w14:paraId="48DF16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table.setHorizontalHeaderLabels([c[1] for c in columns])</w:t>
      </w:r>
    </w:p>
    <w:p w14:paraId="16D2D41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table.setRowCount(len(rows))</w:t>
      </w:r>
    </w:p>
    <w:p w14:paraId="211C301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table.horizontalHeader().setSectionResizeMode(QHeaderView.ResizeMode.Stretch)</w:t>
      </w:r>
    </w:p>
    <w:p w14:paraId="5F5A0DA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table.verticalHeader().setVisible(False)</w:t>
      </w:r>
    </w:p>
    <w:p w14:paraId="0FD71ED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table.setAlternatingRowColors(True)</w:t>
      </w:r>
    </w:p>
    <w:p w14:paraId="57E4BF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table.setSortingEnabled(False)</w:t>
      </w:r>
    </w:p>
    <w:p w14:paraId="5AE581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r, row in enumerate(rows):</w:t>
      </w:r>
    </w:p>
    <w:p w14:paraId="258A71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c, (key, _) in enumerate(columns):</w:t>
      </w:r>
    </w:p>
    <w:p w14:paraId="1AE2426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v = row.get(key, '')</w:t>
      </w:r>
    </w:p>
    <w:p w14:paraId="4877B8E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item = QTableWidgetItem(str(v))</w:t>
      </w:r>
    </w:p>
    <w:p w14:paraId="4666E86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item.setFlags(item.flags() ^ Qt.ItemFlag.ItemIsEditable)</w:t>
      </w:r>
    </w:p>
    <w:p w14:paraId="6373FB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key in ('severity', 'risk', 'status', 'qc_status'):</w:t>
      </w:r>
    </w:p>
    <w:p w14:paraId="1E71BC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text = str(v)</w:t>
      </w:r>
    </w:p>
    <w:p w14:paraId="5C20B0A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if '高' in text or '退回' in text or '异常' in text:</w:t>
      </w:r>
    </w:p>
    <w:p w14:paraId="579B28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item.setForeground(QColor('#b91c1c'))</w:t>
      </w:r>
    </w:p>
    <w:p w14:paraId="1216D4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elif '中' in text or '待' in text or '返工' in text:</w:t>
      </w:r>
    </w:p>
    <w:p w14:paraId="2A963E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item.setForeground(QColor('#b45309'))</w:t>
      </w:r>
    </w:p>
    <w:p w14:paraId="76DA5A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elif '通过' in text or '完成' in text or '已保存' in text:</w:t>
      </w:r>
    </w:p>
    <w:p w14:paraId="5FAF79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    item.setForeground(QColor('#047857'))</w:t>
      </w:r>
    </w:p>
    <w:p w14:paraId="353CE3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table.setItem(r, c, item)</w:t>
      </w:r>
    </w:p>
    <w:p w14:paraId="2EDFC7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table.resizeRowsToContents()</w:t>
      </w:r>
    </w:p>
    <w:p w14:paraId="71A58A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toast(parent: QWidget, title: str, text: str):</w:t>
      </w:r>
    </w:p>
    <w:p w14:paraId="7A7F003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QMessageBox.information(parent, title, text)</w:t>
      </w:r>
    </w:p>
    <w:p w14:paraId="6115724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make_project_combo(projects: list[dict]) -&gt; QComboBox:</w:t>
      </w:r>
    </w:p>
    <w:p w14:paraId="1CDF821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combo = QComboBox()</w:t>
      </w:r>
    </w:p>
    <w:p w14:paraId="00B17B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combo.setMinimumWidth(320)</w:t>
      </w:r>
    </w:p>
    <w:p w14:paraId="5CF8CA1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for p in projects:</w:t>
      </w:r>
    </w:p>
    <w:p w14:paraId="5A6912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combo.addItem(f"{p['code']}｜{p['name']}", p['id'])</w:t>
      </w:r>
    </w:p>
    <w:p w14:paraId="7B9764F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return combo</w:t>
      </w:r>
    </w:p>
    <w:p w14:paraId="17AD11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attach_page(widget: QWidget, root: QWidget):</w:t>
      </w:r>
    </w:p>
    <w:p w14:paraId="4B0512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wrap = QVBoxLayout(widget)</w:t>
      </w:r>
    </w:p>
    <w:p w14:paraId="3F93AE5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wrap.setContentsMargins(0, 0, 0, 0)</w:t>
      </w:r>
    </w:p>
    <w:p w14:paraId="579D9E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wrap.addWidget(root)</w:t>
      </w:r>
    </w:p>
    <w:p w14:paraId="23229C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def add_stretchy_label(layout, text: str):</w:t>
      </w:r>
    </w:p>
    <w:p w14:paraId="4A51B6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lab = QLabel(text); lab.setWordWrap(True); lab.setSizePolicy(QSizePolicy.Policy.E...</w:t>
      </w:r>
    </w:p>
    <w:p w14:paraId="3D599FB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datetime import datetime</w:t>
      </w:r>
    </w:p>
    <w:p w14:paraId="1AC16D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QWidget, QVBoxLayout, QHBoxLayout, QPushButton, QTableWid...</w:t>
      </w:r>
    </w:p>
    <w:p w14:paraId="695F644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app.ui.utils import page_root, fill_table, make_project_combo, secondary</w:t>
      </w:r>
    </w:p>
    <w:p w14:paraId="0B95168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app.services.dataset_service import list_projects, dashboard_metrics</w:t>
      </w:r>
    </w:p>
    <w:p w14:paraId="37DDDC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app.core.database import fetch_all, execute, log_action</w:t>
      </w:r>
    </w:p>
    <w:p w14:paraId="6C1D9F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VersionPage(QWidget):</w:t>
      </w:r>
    </w:p>
    <w:p w14:paraId="385B016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__init__(self, user: dict):</w:t>
      </w:r>
    </w:p>
    <w:p w14:paraId="0B7C349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super().__init__(); self.user=user</w:t>
      </w:r>
    </w:p>
    <w:p w14:paraId="65E0B4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root,self.layout=page_root('数据集版本管理')</w:t>
      </w:r>
    </w:p>
    <w:p w14:paraId="40691B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wrap=QVBoxLayout(self); wrap.setContentsMargins(0,0,0,0); wrap.addWidget(root)</w:t>
      </w:r>
    </w:p>
    <w:p w14:paraId="755732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bar=QHBoxLayout(); self.project_combo=make_project_combo(list_projects()); se...</w:t>
      </w:r>
    </w:p>
    <w:p w14:paraId="3FF1D9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freeze=QPushButton('冻结当前版本'); freeze.clicked.connect(self.freeze_version)</w:t>
      </w:r>
    </w:p>
    <w:p w14:paraId="57AB4F1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compare=secondary(QPushButton('版本差异对比')); compare.clicked.connect(self.compar...</w:t>
      </w:r>
    </w:p>
    <w:p w14:paraId="22E12212">
      <w:r>
        <w:br w:type="page"/>
      </w:r>
    </w:p>
    <w:p w14:paraId="34E98B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rollback=secondary(QPushButton('回滚选中版本')); rollback.clicked.connect(self.roll...</w:t>
      </w:r>
    </w:p>
    <w:p w14:paraId="6794DC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w in [QLabel('项目'),self.project_combo,freeze,compare,rollback]: bar.addWi...</w:t>
      </w:r>
    </w:p>
    <w:p w14:paraId="7197B35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bar.addStretch(); self.layout.addLayout(bar)</w:t>
      </w:r>
    </w:p>
    <w:p w14:paraId="77D903D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self.table=QTableWidget(); self.layout.addWidget(self.table,1)</w:t>
      </w:r>
    </w:p>
    <w:p w14:paraId="4A1638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refresh(self):</w:t>
      </w:r>
    </w:p>
    <w:p w14:paraId="4837DD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pid=self.project_combo.currentData(); rows=fetch_all('SELECT * FROM dataset_v...</w:t>
      </w:r>
    </w:p>
    <w:p w14:paraId="11C9F3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fill_table(self.table, rows, [('id','ID'),('version_no','版本号'),('sample_total...</w:t>
      </w:r>
    </w:p>
    <w:p w14:paraId="2D9B6A6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freeze_version(self):</w:t>
      </w:r>
    </w:p>
    <w:p w14:paraId="0D98BFE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pid=self.project_combo.currentData(); metrics=dashboard_metrics(pid)</w:t>
      </w:r>
    </w:p>
    <w:p w14:paraId="5AA8142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desc, ok=QInputDialog.getText(self,'版本冻结说明','请输入冻结说明', text='完成返工闭环后冻结候选交付版本')</w:t>
      </w:r>
    </w:p>
    <w:p w14:paraId="2C48385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ok: return</w:t>
      </w:r>
    </w:p>
    <w:p w14:paraId="2172015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version=f"v{datetime.now().strftime('%Y.%m.%d.%H%M')}"</w:t>
      </w:r>
    </w:p>
    <w:p w14:paraId="25EE7A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execute("""INSERT INTO dataset_versions(project_id,version_no,sample_total,pa...</w:t>
      </w:r>
    </w:p>
    <w:p w14:paraId="0F10EBA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VALUES(?,?,?,?,?,?,?,?,?,?,?,?,?)""", (pid,version,metrics.get('sampl...</w:t>
      </w:r>
    </w:p>
    <w:p w14:paraId="6F49FB4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log_action(self.user['username'],'冻结数据集版本',version)</w:t>
      </w:r>
    </w:p>
    <w:p w14:paraId="750D4E7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QMessageBox.information(self,'版本冻结完成',f'已冻结版本 {version}，可进入导出中心执行交付检查。')</w:t>
      </w:r>
    </w:p>
    <w:p w14:paraId="3E5B389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self.refresh()</w:t>
      </w:r>
    </w:p>
    <w:p w14:paraId="68928C7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compare_version(self):</w:t>
      </w:r>
    </w:p>
    <w:p w14:paraId="4C2611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QMessageBox.information(self,'版本对比结果','与上一版本相比：新增样本 +3，返工关闭 +2，helmet/no_helm...</w:t>
      </w:r>
    </w:p>
    <w:p w14:paraId="232FB2E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rollback_version(self):</w:t>
      </w:r>
    </w:p>
    <w:p w14:paraId="7CCEC3A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row=self.table.currentRow()</w:t>
      </w:r>
    </w:p>
    <w:p w14:paraId="72C60E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row&lt;0: QMessageBox.warning(self,'未选择版本','请先选择一个版本。'); return</w:t>
      </w:r>
    </w:p>
    <w:p w14:paraId="48AE80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version=self.table.item(row,1).text()</w:t>
      </w:r>
    </w:p>
    <w:p w14:paraId="71ED109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QMessageBox.information(self,'回滚模拟完成',f'系统已生成回滚计划：当前项目可回滚到 {version}，并保留现版本为废...</w:t>
      </w:r>
    </w:p>
    <w:p w14:paraId="68A15AE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__future__ import annotations</w:t>
      </w:r>
    </w:p>
    <w:p w14:paraId="2D74590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pathlib import Path</w:t>
      </w:r>
    </w:p>
    <w:p w14:paraId="4CB4C0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PyQt6.QtWidgets import QWidget</w:t>
      </w:r>
    </w:p>
    <w:p w14:paraId="73C22D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PyQt6.QtGui import QPainter, QPixmap, QPen, QColor, QBrush, QFont</w:t>
      </w:r>
    </w:p>
    <w:p w14:paraId="6569B0D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PyQt6.QtCore import Qt, QPointF, QRectF, pyqtSignal</w:t>
      </w:r>
    </w:p>
    <w:p w14:paraId="6CF16DF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from app.core.config import BASE_DIR</w:t>
      </w:r>
    </w:p>
    <w:p w14:paraId="53F59C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>class ImageCanvas(QWidget):</w:t>
      </w:r>
    </w:p>
    <w:p w14:paraId="62E729D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bbox_created = pyqtSignal(dict)</w:t>
      </w:r>
    </w:p>
    <w:p w14:paraId="4C8E74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bbox_selected = pyqtSignal(int)</w:t>
      </w:r>
    </w:p>
    <w:p w14:paraId="34079BB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__init__(self):</w:t>
      </w:r>
    </w:p>
    <w:p w14:paraId="7B0ED8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super().__init__()</w:t>
      </w:r>
    </w:p>
    <w:p w14:paraId="0EE312C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self.setMinimumSize(500, 360)</w:t>
      </w:r>
    </w:p>
    <w:p w14:paraId="39EC0D5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self.pixmap: QPixmap | None = None</w:t>
      </w:r>
    </w:p>
    <w:p w14:paraId="05341B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self.image_path = ''</w:t>
      </w:r>
    </w:p>
    <w:p w14:paraId="5FA7BBA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self.bboxes: list[dict] = []</w:t>
      </w:r>
    </w:p>
    <w:p w14:paraId="4AEC8C4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self.zoom = 0.65</w:t>
      </w:r>
    </w:p>
    <w:p w14:paraId="548C771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self.pan = QPointF(30, 30)</w:t>
      </w:r>
    </w:p>
    <w:p w14:paraId="4BDD3C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self.mode = 'draw'</w:t>
      </w:r>
    </w:p>
    <w:p w14:paraId="1577F03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self.current_label = 'person'</w:t>
      </w:r>
    </w:p>
    <w:p w14:paraId="257829E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self.dragging = False</w:t>
      </w:r>
    </w:p>
    <w:p w14:paraId="349A133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self.drawing = False</w:t>
      </w:r>
    </w:p>
    <w:p w14:paraId="6B6B2A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self.start_image = QPointF()</w:t>
      </w:r>
    </w:p>
    <w:p w14:paraId="4551002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self.end_image = QPointF()</w:t>
      </w:r>
    </w:p>
    <w:p w14:paraId="5D21E98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self.show_prelabel = True</w:t>
      </w:r>
    </w:p>
    <w:p w14:paraId="54CB06F6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self.show_quality = True</w:t>
      </w:r>
    </w:p>
    <w:p w14:paraId="72F8A78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self.show_gt = False</w:t>
      </w:r>
    </w:p>
    <w:p w14:paraId="73F7DFCA">
      <w:r>
        <w:br w:type="page"/>
      </w:r>
    </w:p>
    <w:p w14:paraId="68D33AE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self.selected_id: int | None = None</w:t>
      </w:r>
    </w:p>
    <w:p w14:paraId="4C0A59C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self.mouse_pos_img = QPointF()</w:t>
      </w:r>
    </w:p>
    <w:p w14:paraId="38AFB3D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self.setMouseTracking(True)</w:t>
      </w:r>
    </w:p>
    <w:p w14:paraId="72CEBEB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load_image(self, path: str, bboxes: list[dict] | None = None):</w:t>
      </w:r>
    </w:p>
    <w:p w14:paraId="6A96020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self.image_path = path</w:t>
      </w:r>
    </w:p>
    <w:p w14:paraId="54A56B4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img_path = Path(path) if path else Path()</w:t>
      </w:r>
    </w:p>
    <w:p w14:paraId="66237F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path and not img_path.exists() and not img_path.is_absolute():</w:t>
      </w:r>
    </w:p>
    <w:p w14:paraId="39517C6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img_path = BASE_DIR / path</w:t>
      </w:r>
    </w:p>
    <w:p w14:paraId="38B6EA4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self.pixmap = QPixmap(str(img_path)) if path and img_path.exists() else None</w:t>
      </w:r>
    </w:p>
    <w:p w14:paraId="793ED19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self.bboxes = [dict(b) for b in (bboxes or [])]</w:t>
      </w:r>
    </w:p>
    <w:p w14:paraId="58683E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self.selected_id = self.bboxes[0]['id'] if self.bboxes else None</w:t>
      </w:r>
    </w:p>
    <w:p w14:paraId="6BE708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self.pixmap and not self.pixmap.isNull():</w:t>
      </w:r>
    </w:p>
    <w:p w14:paraId="7C0A212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self.fit_to_window()</w:t>
      </w:r>
    </w:p>
    <w:p w14:paraId="0376DC6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self.update()</w:t>
      </w:r>
    </w:p>
    <w:p w14:paraId="0505060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fit_to_window(self):</w:t>
      </w:r>
    </w:p>
    <w:p w14:paraId="57B568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self.pixmap or self.pixmap.isNull():</w:t>
      </w:r>
    </w:p>
    <w:p w14:paraId="51798CF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33918F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sx = max(0.1, (self.width() - 80) / self.pixmap.width())</w:t>
      </w:r>
    </w:p>
    <w:p w14:paraId="40BB72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sy = max(0.1, (self.height() - 80) / self.pixmap.height())</w:t>
      </w:r>
    </w:p>
    <w:p w14:paraId="57C798F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self.zoom = min(sx, sy)</w:t>
      </w:r>
    </w:p>
    <w:p w14:paraId="70F7D49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self.pan = QPointF((self.width() - self.pixmap.width() * self.zoom) / 2, (sel...</w:t>
      </w:r>
    </w:p>
    <w:p w14:paraId="7370BC7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image_to_screen(self, p: QPointF) -&gt; QPointF:</w:t>
      </w:r>
    </w:p>
    <w:p w14:paraId="318E9F3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QPointF(self.pan.x() + p.x() * self.zoom, self.pan.y() + p.y() * self....</w:t>
      </w:r>
    </w:p>
    <w:p w14:paraId="2CC8FB9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screen_to_image(self, p: QPointF) -&gt; QPointF:</w:t>
      </w:r>
    </w:p>
    <w:p w14:paraId="13EA571A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return QPointF((p.x() - self.pan.x()) / self.zoom, (p.y() - self.pan.y()) / s...</w:t>
      </w:r>
    </w:p>
    <w:p w14:paraId="40B19CE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paintEvent(self, event):</w:t>
      </w:r>
    </w:p>
    <w:p w14:paraId="2049961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 = QPainter(self)</w:t>
      </w:r>
    </w:p>
    <w:p w14:paraId="21093B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painter.setRenderHint(QPainter.RenderHint.Antialiasing)</w:t>
      </w:r>
    </w:p>
    <w:p w14:paraId="70887D7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painter.fillRect(self.rect(), QColor('#101827'))</w:t>
      </w:r>
    </w:p>
    <w:p w14:paraId="0947C2C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not self.pixmap or self.pixmap.isNull():</w:t>
      </w:r>
    </w:p>
    <w:p w14:paraId="25E311A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painter.setPen(QColor('#cbd5e1'))</w:t>
      </w:r>
    </w:p>
    <w:p w14:paraId="0708AE3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painter.drawText(self.rect(), Qt.AlignmentFlag.AlignCenter, '请选择样本或导入图片')</w:t>
      </w:r>
    </w:p>
    <w:p w14:paraId="04421A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return</w:t>
      </w:r>
    </w:p>
    <w:p w14:paraId="205150D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target = QRectF(self.pan.x(), self.pan.y(), self.pixmap.width() * self.zoom, ...</w:t>
      </w:r>
    </w:p>
    <w:p w14:paraId="01F016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painter.drawPixmap(target, self.pixmap, QRectF(0, 0, self.pixmap.width(), sel...</w:t>
      </w:r>
    </w:p>
    <w:p w14:paraId="00A7424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# grid overlay</w:t>
      </w:r>
    </w:p>
    <w:p w14:paraId="08B50BF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painter.setPen(QPen(QColor(255, 255, 255, 28), 1))</w:t>
      </w:r>
    </w:p>
    <w:p w14:paraId="2F6051E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step = max(40, int(100 * self.zoom))</w:t>
      </w:r>
    </w:p>
    <w:p w14:paraId="3DB9EEC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x = target.left()</w:t>
      </w:r>
    </w:p>
    <w:p w14:paraId="20C94D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while x &lt; target.right():</w:t>
      </w:r>
    </w:p>
    <w:p w14:paraId="2CF403B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painter.drawLine(int(x), int(target.top()), int(x), int(target.bottom()))</w:t>
      </w:r>
    </w:p>
    <w:p w14:paraId="5BECA1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x += step</w:t>
      </w:r>
    </w:p>
    <w:p w14:paraId="77B43DC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y = target.top()</w:t>
      </w:r>
    </w:p>
    <w:p w14:paraId="3FD5A27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while y &lt; target.bottom():</w:t>
      </w:r>
    </w:p>
    <w:p w14:paraId="7BA2AF5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painter.drawLine(int(target.left()), int(y), int(target.right()), int(y))</w:t>
      </w:r>
    </w:p>
    <w:p w14:paraId="61DF7EF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y += step</w:t>
      </w:r>
    </w:p>
    <w:p w14:paraId="7D9956B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for box in self.bboxes:</w:t>
      </w:r>
    </w:p>
    <w:p w14:paraId="0E28353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box.get('source') == '预标注' and not self.show_prelabel:</w:t>
      </w:r>
    </w:p>
    <w:p w14:paraId="1B9CBE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continue</w:t>
      </w:r>
    </w:p>
    <w:p w14:paraId="34214D0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if box.get('source') == 'Ground Truth' and not self.show_gt:</w:t>
      </w:r>
    </w:p>
    <w:p w14:paraId="025920B6">
      <w:r>
        <w:br w:type="page"/>
      </w:r>
    </w:p>
    <w:p w14:paraId="3C2AE4E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    continue</w:t>
      </w:r>
    </w:p>
    <w:p w14:paraId="177F73E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self._draw_box(painter, box)</w:t>
      </w:r>
    </w:p>
    <w:p w14:paraId="1F63F2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self.drawing:</w:t>
      </w:r>
    </w:p>
    <w:p w14:paraId="60BEA63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self._draw_temp(painter)</w:t>
      </w:r>
    </w:p>
    <w:p w14:paraId="7A2B93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# status HUD</w:t>
      </w:r>
    </w:p>
    <w:p w14:paraId="2FC1294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painter.setPen(QColor('#e2e8f0'))</w:t>
      </w:r>
    </w:p>
    <w:p w14:paraId="33F4E3A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painter.setFont(QFont('Microsoft YaHei', 10))</w:t>
      </w:r>
    </w:p>
    <w:p w14:paraId="6D011D0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painter.drawText(12, self.height() - 16, f"缩放 {self.zoom:.2f}x | 坐标 x={self.m...</w:t>
      </w:r>
    </w:p>
    <w:p w14:paraId="024F26F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_draw_box(self, painter: QPainter, box: dict):</w:t>
      </w:r>
    </w:p>
    <w:p w14:paraId="470DE7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color = QColor(box.get('color') or ('#f59e0b' if box.get('source') == '预标注' e...</w:t>
      </w:r>
    </w:p>
    <w:p w14:paraId="3F30BC1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box.get('status') == '待确认':</w:t>
      </w:r>
    </w:p>
    <w:p w14:paraId="7C4F075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color = QColor('#f97316')</w:t>
      </w:r>
    </w:p>
    <w:p w14:paraId="4651A6F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box.get('id') == self.selected_id:</w:t>
      </w:r>
    </w:p>
    <w:p w14:paraId="2AD3D92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color = QColor('#38bdf8')</w:t>
      </w:r>
    </w:p>
    <w:p w14:paraId="4327F1A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box.get('issue') and self.show_quality:</w:t>
      </w:r>
    </w:p>
    <w:p w14:paraId="31DB856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color = QColor('#ef4444')</w:t>
      </w:r>
    </w:p>
    <w:p w14:paraId="722B825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sx = self.pan.x() + float(box['x']) * self.zoom</w:t>
      </w:r>
    </w:p>
    <w:p w14:paraId="72DC556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sy = self.pan.y() + float(box['y']) * self.zoom</w:t>
      </w:r>
    </w:p>
    <w:p w14:paraId="4022737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sw = float(box['w']) * self.zoom</w:t>
      </w:r>
    </w:p>
    <w:p w14:paraId="34FB07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sh = float(box['h']) * self.zoom</w:t>
      </w:r>
    </w:p>
    <w:p w14:paraId="09DD0CE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pen = QPen(color, 2.5 if box.get('id') == self.selected_id else 2)</w:t>
      </w:r>
    </w:p>
    <w:p w14:paraId="534A33C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if box.get('source') == '预标注':</w:t>
      </w:r>
    </w:p>
    <w:p w14:paraId="61B850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    pen.setStyle(Qt.PenStyle.DashLine)</w:t>
      </w:r>
    </w:p>
    <w:p w14:paraId="7FE38CB3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painter.setPen(pen)</w:t>
      </w:r>
    </w:p>
    <w:p w14:paraId="733260B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painter.setBrush(QBrush(QColor(color.red(), color.green(), color.blue(), 28)))</w:t>
      </w:r>
    </w:p>
    <w:p w14:paraId="5E2550C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painter.drawRect(QRectF(sx, sy, sw, sh))</w:t>
      </w:r>
    </w:p>
    <w:p w14:paraId="1FA8385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painter.setBrush(QBrush(color))</w:t>
      </w:r>
    </w:p>
    <w:p w14:paraId="514ED184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text = f"{box.get('label','?')} {float(box.get('confidence', 1))*100:.0f}% {b...</w:t>
      </w:r>
    </w:p>
    <w:p w14:paraId="3057E308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font = QFont('Microsoft YaHei', 9)</w:t>
      </w:r>
    </w:p>
    <w:p w14:paraId="4B0D338B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painter.setFont(font)</w:t>
      </w:r>
    </w:p>
    <w:p w14:paraId="247FBF8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tw = max(70, len(text) * 8)</w:t>
      </w:r>
    </w:p>
    <w:p w14:paraId="2BE7E72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painter.drawRoundedRect(QRectF(sx, max(0, sy - 24), tw, 22), 5, 5)</w:t>
      </w:r>
    </w:p>
    <w:p w14:paraId="20C3EAD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painter.setPen(QColor('#ffffff'))</w:t>
      </w:r>
    </w:p>
    <w:p w14:paraId="1AC6703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painter.drawText(QRectF(sx + 5, max(0, sy - 23), tw - 8, 22), Qt.AlignmentFla...</w:t>
      </w:r>
    </w:p>
    <w:p w14:paraId="71E0F839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_draw_temp(self, painter: QPainter):</w:t>
      </w:r>
    </w:p>
    <w:p w14:paraId="079FB8BC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a = self.image_to_screen(self.start_image)</w:t>
      </w:r>
    </w:p>
    <w:p w14:paraId="1187226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b = self.image_to_screen(self.end_image)</w:t>
      </w:r>
    </w:p>
    <w:p w14:paraId="02E6BF4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rect = QRectF(a, b).normalized()</w:t>
      </w:r>
    </w:p>
    <w:p w14:paraId="1758F395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painter.setPen(QPen(QColor('#60a5fa'), 2, Qt.PenStyle.DashLine))</w:t>
      </w:r>
    </w:p>
    <w:p w14:paraId="5341F31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painter.setBrush(QBrush(QColor(96, 165, 250, 32)))</w:t>
      </w:r>
    </w:p>
    <w:p w14:paraId="71CB29F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painter.drawRect(rect)</w:t>
      </w:r>
    </w:p>
    <w:p w14:paraId="7CC52020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wheelEvent(self, event):</w:t>
      </w:r>
    </w:p>
    <w:p w14:paraId="537966B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old = self.screen_to_image(QPointF(event.position()))</w:t>
      </w:r>
    </w:p>
    <w:p w14:paraId="25F97002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factor = 1.15 if event.angleDelta().y() &gt; 0 else 0.87</w:t>
      </w:r>
    </w:p>
    <w:p w14:paraId="3EC7170D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self.zoom = min(5.0, max(0.1, self.zoom * factor))</w:t>
      </w:r>
    </w:p>
    <w:p w14:paraId="5C1AB0E7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new = self.image_to_screen(old)</w:t>
      </w:r>
    </w:p>
    <w:p w14:paraId="275775D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self.pan += QPointF(event.position()) - new</w:t>
      </w:r>
    </w:p>
    <w:p w14:paraId="032FC03E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self.update()</w:t>
      </w:r>
    </w:p>
    <w:p w14:paraId="5142C3D1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def mousePressEvent(self, event):</w:t>
      </w:r>
    </w:p>
    <w:p w14:paraId="5BFE885F">
      <w:pPr>
        <w:pStyle w:val="14"/>
        <w:spacing w:before="0" w:after="0" w:line="284" w:lineRule="exact"/>
        <w:ind w:left="400" w:hanging="320"/>
      </w:pPr>
      <w:r>
        <w:rPr>
          <w:rFonts w:ascii="Consolas" w:hAnsi="Consolas" w:eastAsia="Consolas"/>
          <w:color w:val="000000"/>
          <w:sz w:val="16"/>
        </w:rPr>
        <w:t xml:space="preserve">        p = QPointF(event.position())</w:t>
      </w:r>
    </w:p>
    <w:sectPr>
      <w:footerReference r:id="rId5" w:type="default"/>
      <w:pgSz w:w="12240" w:h="15840"/>
      <w:pgMar w:top="461" w:right="605" w:bottom="461" w:left="60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8535A">
    <w:pPr>
      <w:pStyle w:val="24"/>
      <w:jc w:val="center"/>
    </w:pP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B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onsolas" w:hAnsi="Consolas" w:eastAsia="Consolas" w:cstheme="minorBidi"/>
      <w:color w:val="000000"/>
      <w:sz w:val="16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Consolas" w:hAnsi="Consolas" w:eastAsia="Consolas"/>
      <w:color w:val="000000"/>
      <w:sz w:val="16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2026-06-12T16:34:34Z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2F2257842C3045F3AA32FE8A0741F77C_13</vt:lpwstr>
  </property>
</Properties>
</file>